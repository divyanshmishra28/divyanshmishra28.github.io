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CA4" w:rsidRPr="0065061C" w:rsidRDefault="001B0CA4">
      <w:pPr>
        <w:pStyle w:val="divdocumentname"/>
        <w:rPr>
          <w:rFonts w:ascii="Century Gothic" w:eastAsia="Century Gothic" w:hAnsi="Century Gothic" w:cs="Century Gothic"/>
          <w:sz w:val="60"/>
          <w:szCs w:val="60"/>
        </w:rPr>
      </w:pPr>
      <w:proofErr w:type="spellStart"/>
      <w:r w:rsidRPr="0065061C">
        <w:rPr>
          <w:rStyle w:val="span"/>
          <w:rFonts w:ascii="Century Gothic" w:eastAsia="Century Gothic" w:hAnsi="Century Gothic" w:cs="Century Gothic"/>
          <w:sz w:val="60"/>
          <w:szCs w:val="60"/>
        </w:rPr>
        <w:t>Divyansh</w:t>
      </w:r>
      <w:proofErr w:type="spellEnd"/>
      <w:r w:rsidRPr="0065061C">
        <w:rPr>
          <w:rFonts w:ascii="Century Gothic" w:eastAsia="Century Gothic" w:hAnsi="Century Gothic" w:cs="Century Gothic"/>
          <w:sz w:val="60"/>
          <w:szCs w:val="60"/>
        </w:rPr>
        <w:t xml:space="preserve"> </w:t>
      </w:r>
      <w:r w:rsidRPr="0065061C">
        <w:rPr>
          <w:rStyle w:val="divdocumentword-break"/>
          <w:rFonts w:ascii="Century Gothic" w:eastAsia="Century Gothic" w:hAnsi="Century Gothic" w:cs="Century Gothic"/>
          <w:sz w:val="60"/>
          <w:szCs w:val="60"/>
        </w:rPr>
        <w:t>Mishra</w:t>
      </w:r>
    </w:p>
    <w:p w:rsidR="00056F33" w:rsidRPr="0065061C" w:rsidRDefault="00762A2A">
      <w:pPr>
        <w:pStyle w:val="documentresumeTitle"/>
        <w:spacing w:line="320" w:lineRule="atLeast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sz w:val="28"/>
          <w:szCs w:val="28"/>
        </w:rPr>
        <w:t>Software Development</w:t>
      </w:r>
      <w:r w:rsidR="001B0CA4" w:rsidRPr="0065061C">
        <w:rPr>
          <w:rFonts w:ascii="Century Gothic" w:eastAsia="Century Gothic" w:hAnsi="Century Gothic" w:cs="Century Gothic"/>
          <w:sz w:val="28"/>
          <w:szCs w:val="28"/>
        </w:rPr>
        <w:t xml:space="preserve"> Enthusiast</w:t>
      </w:r>
    </w:p>
    <w:p w:rsidR="00056F33" w:rsidRPr="00287CE9" w:rsidRDefault="001B0CA4">
      <w:pPr>
        <w:pStyle w:val="p"/>
        <w:spacing w:before="300" w:line="320" w:lineRule="atLeast"/>
        <w:rPr>
          <w:rFonts w:ascii="Century Gothic" w:eastAsia="Century Gothic" w:hAnsi="Century Gothic" w:cs="Century Gothic"/>
          <w:color w:val="343434"/>
          <w:sz w:val="21"/>
          <w:szCs w:val="21"/>
        </w:rPr>
      </w:pPr>
      <w:r w:rsidRPr="00287CE9">
        <w:rPr>
          <w:rFonts w:ascii="Century Gothic" w:eastAsia="Century Gothic" w:hAnsi="Century Gothic" w:cs="Century Gothic"/>
          <w:color w:val="343434"/>
          <w:sz w:val="21"/>
          <w:szCs w:val="21"/>
        </w:rPr>
        <w:t>Capable of translating mountains of data into actionable, bite-sized information. Highly skilled in unravelling trends in data and visualizing it.</w:t>
      </w:r>
      <w:r w:rsidR="00762A2A">
        <w:rPr>
          <w:rFonts w:ascii="Century Gothic" w:eastAsia="Century Gothic" w:hAnsi="Century Gothic" w:cs="Century Gothic"/>
          <w:color w:val="343434"/>
          <w:sz w:val="21"/>
          <w:szCs w:val="21"/>
        </w:rPr>
        <w:t xml:space="preserve"> Curious</w:t>
      </w:r>
      <w:bookmarkStart w:id="0" w:name="_GoBack"/>
      <w:bookmarkEnd w:id="0"/>
      <w:r w:rsidR="00762A2A">
        <w:rPr>
          <w:rFonts w:ascii="Century Gothic" w:eastAsia="Century Gothic" w:hAnsi="Century Gothic" w:cs="Century Gothic"/>
          <w:color w:val="343434"/>
          <w:sz w:val="21"/>
          <w:szCs w:val="21"/>
        </w:rPr>
        <w:t xml:space="preserve"> about solving new and exciting problems with coding.</w:t>
      </w:r>
    </w:p>
    <w:tbl>
      <w:tblPr>
        <w:tblStyle w:val="divdocument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120"/>
        <w:gridCol w:w="600"/>
        <w:gridCol w:w="8040"/>
      </w:tblGrid>
      <w:tr w:rsidR="00056F33" w:rsidRPr="0065061C">
        <w:trPr>
          <w:tblCellSpacing w:w="0" w:type="dxa"/>
        </w:trPr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2360"/>
            </w:tblGrid>
            <w:tr w:rsidR="00056F33" w:rsidRPr="0065061C"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65061C" w:rsidRDefault="001B0CA4">
                  <w:pPr>
                    <w:spacing w:line="420" w:lineRule="atLeast"/>
                    <w:ind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19"/>
                      <w:szCs w:val="19"/>
                    </w:rPr>
                  </w:pPr>
                  <w:r w:rsidRPr="0065061C"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19"/>
                      <w:szCs w:val="19"/>
                    </w:rPr>
                    <w:drawing>
                      <wp:inline distT="0" distB="0" distL="0" distR="0">
                        <wp:extent cx="446794" cy="446133"/>
                        <wp:effectExtent l="0" t="0" r="0" b="0"/>
                        <wp:docPr id="100001" name="Picture 1000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6168923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65061C" w:rsidRDefault="001B0CA4">
                  <w:pPr>
                    <w:spacing w:line="420" w:lineRule="atLeast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z w:val="28"/>
                      <w:szCs w:val="28"/>
                    </w:rPr>
                  </w:pPr>
                  <w:r w:rsidRPr="0065061C"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z w:val="28"/>
                      <w:szCs w:val="28"/>
                    </w:rPr>
                    <w:t>Contact</w:t>
                  </w:r>
                </w:p>
              </w:tc>
            </w:tr>
          </w:tbl>
          <w:p w:rsidR="00056F33" w:rsidRPr="00287CE9" w:rsidRDefault="001B0CA4">
            <w:pPr>
              <w:pStyle w:val="divdocumenttxtBold"/>
              <w:spacing w:line="32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</w:pPr>
            <w:r w:rsidRPr="00287CE9"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  <w:t xml:space="preserve">Address </w:t>
            </w:r>
          </w:p>
          <w:p w:rsidR="00056F33" w:rsidRPr="00287CE9" w:rsidRDefault="001B0CA4">
            <w:pPr>
              <w:pStyle w:val="div"/>
              <w:spacing w:line="32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</w:pPr>
            <w:r w:rsidRPr="00287CE9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  <w:t xml:space="preserve">MIG-1/858 </w:t>
            </w:r>
            <w:proofErr w:type="spellStart"/>
            <w:r w:rsidRPr="00287CE9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  <w:t>Hudco</w:t>
            </w:r>
            <w:proofErr w:type="spellEnd"/>
            <w:r w:rsidRPr="00287CE9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  <w:t xml:space="preserve">, </w:t>
            </w:r>
            <w:proofErr w:type="spellStart"/>
            <w:r w:rsidRPr="00287CE9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  <w:t>Bhilai</w:t>
            </w:r>
            <w:proofErr w:type="spellEnd"/>
            <w:r w:rsidRPr="00287CE9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  <w:t>,</w:t>
            </w:r>
            <w:r w:rsidRPr="00287CE9"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  <w:t xml:space="preserve"> </w:t>
            </w:r>
            <w:r w:rsidRPr="00287CE9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  <w:t>Chhattisgarh, 490009</w:t>
            </w:r>
          </w:p>
          <w:p w:rsidR="00056F33" w:rsidRPr="00287CE9" w:rsidRDefault="001B0CA4">
            <w:pPr>
              <w:pStyle w:val="divdocumenttxtBold"/>
              <w:spacing w:before="100" w:line="32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</w:pPr>
            <w:r w:rsidRPr="00287CE9"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  <w:t xml:space="preserve">Phone </w:t>
            </w:r>
          </w:p>
          <w:p w:rsidR="00056F33" w:rsidRPr="00287CE9" w:rsidRDefault="001B0CA4">
            <w:pPr>
              <w:pStyle w:val="div"/>
              <w:spacing w:line="320" w:lineRule="atLeast"/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</w:pPr>
            <w:r w:rsidRPr="00287CE9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  <w:t>+91-9340085568</w:t>
            </w:r>
          </w:p>
          <w:p w:rsidR="001B0CA4" w:rsidRPr="00287CE9" w:rsidRDefault="001B0CA4">
            <w:pPr>
              <w:pStyle w:val="div"/>
              <w:spacing w:line="32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</w:pPr>
            <w:r w:rsidRPr="00287CE9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  <w:t>+91-7581900128</w:t>
            </w:r>
          </w:p>
          <w:p w:rsidR="00056F33" w:rsidRPr="00287CE9" w:rsidRDefault="0065061C">
            <w:pPr>
              <w:pStyle w:val="divdocumenttxtBold"/>
              <w:spacing w:before="100" w:line="32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</w:pPr>
            <w:r w:rsidRPr="00287CE9"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  <w:t>Email</w:t>
            </w:r>
            <w:r w:rsidR="001B0CA4" w:rsidRPr="00287CE9"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  <w:t xml:space="preserve"> </w:t>
            </w:r>
          </w:p>
          <w:p w:rsidR="00056F33" w:rsidRPr="00287CE9" w:rsidRDefault="001B0CA4">
            <w:pPr>
              <w:pStyle w:val="divdocumentword-breakParagraph"/>
              <w:spacing w:line="32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</w:pPr>
            <w:r w:rsidRPr="00287CE9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  <w:t>mishra.dave28@gmail.com</w:t>
            </w:r>
          </w:p>
          <w:p w:rsidR="00056F33" w:rsidRPr="00287CE9" w:rsidRDefault="001B0CA4">
            <w:pPr>
              <w:pStyle w:val="divdocumenttxtBold"/>
              <w:spacing w:before="100" w:line="32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</w:pPr>
            <w:r w:rsidRPr="00287CE9"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  <w:t>LinkedIn</w:t>
            </w:r>
          </w:p>
          <w:p w:rsidR="0065061C" w:rsidRPr="00287CE9" w:rsidRDefault="00762A2A">
            <w:pPr>
              <w:pStyle w:val="divdocumenttxtBold"/>
              <w:spacing w:before="100" w:line="320" w:lineRule="atLeast"/>
              <w:rPr>
                <w:rStyle w:val="divdocumentparentContainerleft-box"/>
                <w:rFonts w:ascii="Century Gothic" w:eastAsia="Century Gothic" w:hAnsi="Century Gothic" w:cs="Century Gothic"/>
                <w:b w:val="0"/>
                <w:color w:val="343434"/>
                <w:spacing w:val="4"/>
                <w:sz w:val="21"/>
                <w:szCs w:val="21"/>
              </w:rPr>
            </w:pPr>
            <w:hyperlink r:id="rId5" w:history="1">
              <w:r w:rsidR="0065061C" w:rsidRPr="00287CE9">
                <w:rPr>
                  <w:rStyle w:val="Hyperlink"/>
                  <w:b w:val="0"/>
                  <w:sz w:val="21"/>
                  <w:szCs w:val="21"/>
                </w:rPr>
                <w:t>https://www.linkedin.com/in/divyanshmishra28</w:t>
              </w:r>
            </w:hyperlink>
          </w:p>
          <w:p w:rsidR="0065061C" w:rsidRPr="00287CE9" w:rsidRDefault="0065061C" w:rsidP="0065061C">
            <w:pPr>
              <w:pStyle w:val="divdocumenttxtBold"/>
              <w:spacing w:before="100" w:line="32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</w:pPr>
            <w:r w:rsidRPr="00287CE9"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1"/>
                <w:szCs w:val="21"/>
              </w:rPr>
              <w:t xml:space="preserve">Portfolio Website </w:t>
            </w:r>
          </w:p>
          <w:p w:rsidR="001B0CA4" w:rsidRDefault="00762A2A">
            <w:pPr>
              <w:pStyle w:val="div"/>
              <w:spacing w:line="320" w:lineRule="atLeast"/>
              <w:rPr>
                <w:sz w:val="21"/>
                <w:szCs w:val="21"/>
              </w:rPr>
            </w:pPr>
            <w:hyperlink r:id="rId6" w:history="1">
              <w:r w:rsidR="00287CE9" w:rsidRPr="00287CE9">
                <w:rPr>
                  <w:rStyle w:val="Hyperlink"/>
                  <w:sz w:val="21"/>
                  <w:szCs w:val="21"/>
                </w:rPr>
                <w:t>https://divyanshmishra28.github.io/</w:t>
              </w:r>
            </w:hyperlink>
          </w:p>
          <w:p w:rsidR="00287CE9" w:rsidRPr="00287CE9" w:rsidRDefault="00287CE9">
            <w:pPr>
              <w:pStyle w:val="div"/>
              <w:spacing w:line="32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19"/>
                <w:szCs w:val="19"/>
                <w:u w:val="single"/>
              </w:rPr>
            </w:pPr>
          </w:p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2360"/>
            </w:tblGrid>
            <w:tr w:rsidR="00056F33" w:rsidRPr="0065061C">
              <w:trPr>
                <w:tblCellSpacing w:w="0" w:type="dxa"/>
              </w:trPr>
              <w:tc>
                <w:tcPr>
                  <w:tcW w:w="7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65061C" w:rsidRDefault="001B0CA4">
                  <w:pPr>
                    <w:spacing w:line="420" w:lineRule="atLeast"/>
                    <w:ind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19"/>
                      <w:szCs w:val="19"/>
                    </w:rPr>
                  </w:pPr>
                  <w:r w:rsidRPr="0065061C"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19"/>
                      <w:szCs w:val="19"/>
                    </w:rPr>
                    <w:drawing>
                      <wp:inline distT="0" distB="0" distL="0" distR="0">
                        <wp:extent cx="446794" cy="446133"/>
                        <wp:effectExtent l="0" t="0" r="0" b="0"/>
                        <wp:docPr id="100002" name="Picture 1000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70544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65061C" w:rsidRDefault="001B0CA4">
                  <w:pPr>
                    <w:spacing w:line="420" w:lineRule="atLeast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z w:val="28"/>
                      <w:szCs w:val="28"/>
                    </w:rPr>
                  </w:pPr>
                  <w:r w:rsidRPr="0065061C"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z w:val="28"/>
                      <w:szCs w:val="28"/>
                    </w:rPr>
                    <w:t>Skills</w:t>
                  </w:r>
                </w:p>
              </w:tc>
            </w:tr>
          </w:tbl>
          <w:p w:rsidR="00056F33" w:rsidRPr="0065061C" w:rsidRDefault="00056F33">
            <w:pPr>
              <w:rPr>
                <w:vanish/>
                <w:sz w:val="21"/>
                <w:szCs w:val="21"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056F33" w:rsidRPr="00287CE9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1B0CA4" w:rsidRDefault="001B0CA4">
                  <w:pPr>
                    <w:pStyle w:val="documentratingRowratingText"/>
                    <w:spacing w:before="200" w:line="320" w:lineRule="atLeast"/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87CE9"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Analytical Skills</w:t>
                  </w:r>
                </w:p>
                <w:p w:rsidR="00F3111C" w:rsidRPr="00287CE9" w:rsidRDefault="00F3111C">
                  <w:pPr>
                    <w:pStyle w:val="documentratingRowratingText"/>
                    <w:spacing w:before="200" w:line="32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pStyle w:val="documentratingRowratingWrapper"/>
                    <w:spacing w:before="200" w:line="32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87CE9"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>
                        <wp:extent cx="636919" cy="132891"/>
                        <wp:effectExtent l="0" t="0" r="0" b="0"/>
                        <wp:docPr id="100003" name="Picture 1000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411827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056F33" w:rsidRPr="00287CE9" w:rsidRDefault="00056F33">
            <w:pPr>
              <w:rPr>
                <w:vanish/>
                <w:sz w:val="20"/>
                <w:szCs w:val="20"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056F33" w:rsidRPr="00287CE9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F3111C">
                  <w:pPr>
                    <w:pStyle w:val="documentratingRowratingText"/>
                    <w:spacing w:line="320" w:lineRule="atLeast"/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Web Development</w:t>
                  </w:r>
                </w:p>
                <w:p w:rsidR="001B0CA4" w:rsidRPr="00287CE9" w:rsidRDefault="001B0CA4">
                  <w:pPr>
                    <w:pStyle w:val="documentratingRowratingText"/>
                    <w:spacing w:line="32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pStyle w:val="documentratingRowratingWrapper"/>
                    <w:spacing w:line="32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87CE9"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>
                        <wp:extent cx="636919" cy="132891"/>
                        <wp:effectExtent l="0" t="0" r="0" b="0"/>
                        <wp:docPr id="100004" name="Picture 1000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3739194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056F33" w:rsidRPr="00287CE9" w:rsidRDefault="00056F33">
            <w:pPr>
              <w:rPr>
                <w:vanish/>
                <w:sz w:val="20"/>
                <w:szCs w:val="20"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056F33" w:rsidRPr="00287CE9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pStyle w:val="documentratingRowratingText"/>
                    <w:spacing w:line="320" w:lineRule="atLeast"/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87CE9"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Python</w:t>
                  </w:r>
                </w:p>
                <w:p w:rsidR="001B0CA4" w:rsidRPr="00287CE9" w:rsidRDefault="001B0CA4">
                  <w:pPr>
                    <w:pStyle w:val="documentratingRowratingText"/>
                    <w:spacing w:line="32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pStyle w:val="documentratingRowratingWrapper"/>
                    <w:spacing w:line="32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87CE9"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>
                        <wp:extent cx="636919" cy="132891"/>
                        <wp:effectExtent l="0" t="0" r="0" b="0"/>
                        <wp:docPr id="100005" name="Picture 1000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7076800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056F33" w:rsidRPr="00287CE9" w:rsidRDefault="00056F33">
            <w:pPr>
              <w:rPr>
                <w:vanish/>
                <w:sz w:val="20"/>
                <w:szCs w:val="20"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056F33" w:rsidRPr="00287CE9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F3111C">
                  <w:pPr>
                    <w:pStyle w:val="documentratingRowratingText"/>
                    <w:spacing w:line="320" w:lineRule="atLeast"/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Data Structures and Algorithms</w:t>
                  </w:r>
                </w:p>
                <w:p w:rsidR="001B0CA4" w:rsidRPr="00287CE9" w:rsidRDefault="001B0CA4">
                  <w:pPr>
                    <w:pStyle w:val="documentratingRowratingText"/>
                    <w:spacing w:line="32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pStyle w:val="documentratingRowratingWrapper"/>
                    <w:spacing w:line="32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87CE9"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>
                        <wp:extent cx="636919" cy="132891"/>
                        <wp:effectExtent l="0" t="0" r="0" b="0"/>
                        <wp:docPr id="100006" name="Picture 1000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188692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056F33" w:rsidRPr="00287CE9" w:rsidRDefault="00056F33">
            <w:pPr>
              <w:rPr>
                <w:vanish/>
                <w:sz w:val="20"/>
                <w:szCs w:val="20"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056F33" w:rsidRPr="00287CE9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pStyle w:val="documentratingRowratingText"/>
                    <w:spacing w:line="320" w:lineRule="atLeast"/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87CE9"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Problem Solving</w:t>
                  </w:r>
                </w:p>
                <w:p w:rsidR="001B0CA4" w:rsidRPr="00287CE9" w:rsidRDefault="001B0CA4">
                  <w:pPr>
                    <w:pStyle w:val="documentratingRowratingText"/>
                    <w:spacing w:line="32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pStyle w:val="documentratingRowratingWrapper"/>
                    <w:spacing w:line="32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87CE9"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>
                        <wp:extent cx="636919" cy="132891"/>
                        <wp:effectExtent l="0" t="0" r="0" b="0"/>
                        <wp:docPr id="100007" name="Picture 1000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4667806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056F33" w:rsidRPr="00287CE9" w:rsidRDefault="00056F33">
            <w:pPr>
              <w:rPr>
                <w:vanish/>
                <w:sz w:val="20"/>
                <w:szCs w:val="20"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056F33" w:rsidRPr="00287CE9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pStyle w:val="documentratingRowratingText"/>
                    <w:spacing w:line="320" w:lineRule="atLeast"/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87CE9"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SQL</w:t>
                  </w:r>
                </w:p>
                <w:p w:rsidR="001B0CA4" w:rsidRPr="00287CE9" w:rsidRDefault="001B0CA4">
                  <w:pPr>
                    <w:pStyle w:val="documentratingRowratingText"/>
                    <w:spacing w:line="32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pStyle w:val="documentratingRowratingWrapper"/>
                    <w:spacing w:line="32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87CE9"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>
                        <wp:extent cx="636919" cy="132891"/>
                        <wp:effectExtent l="0" t="0" r="0" b="0"/>
                        <wp:docPr id="100008" name="Picture 1000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409740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056F33" w:rsidRPr="00287CE9" w:rsidRDefault="00056F33">
            <w:pPr>
              <w:rPr>
                <w:vanish/>
                <w:sz w:val="20"/>
                <w:szCs w:val="20"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056F33" w:rsidRPr="00287CE9" w:rsidTr="0065061C">
              <w:trPr>
                <w:trHeight w:val="726"/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pStyle w:val="documentratingRowratingText"/>
                    <w:spacing w:line="32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87CE9"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Machine Learning 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pStyle w:val="documentratingRowratingWrapper"/>
                    <w:spacing w:line="32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87CE9"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>
                        <wp:extent cx="636919" cy="132891"/>
                        <wp:effectExtent l="0" t="0" r="0" b="0"/>
                        <wp:docPr id="100009" name="Picture 1000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9009636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056F33" w:rsidRPr="0065061C" w:rsidRDefault="00056F33">
            <w:pP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19"/>
                <w:szCs w:val="19"/>
              </w:rPr>
            </w:pP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56F33" w:rsidRPr="0065061C" w:rsidRDefault="00056F33">
            <w:pPr>
              <w:pStyle w:val="emptymiddlecellParagraph"/>
              <w:spacing w:line="320" w:lineRule="atLeast"/>
              <w:rPr>
                <w:rStyle w:val="emptymiddlecell"/>
                <w:rFonts w:ascii="Century Gothic" w:eastAsia="Century Gothic" w:hAnsi="Century Gothic" w:cs="Century Gothic"/>
                <w:color w:val="343434"/>
                <w:spacing w:val="4"/>
                <w:sz w:val="19"/>
                <w:szCs w:val="19"/>
              </w:rPr>
            </w:pPr>
          </w:p>
        </w:tc>
        <w:tc>
          <w:tcPr>
            <w:tcW w:w="80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7280"/>
            </w:tblGrid>
            <w:tr w:rsidR="00056F33" w:rsidRPr="0065061C"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65061C" w:rsidRDefault="001B0CA4">
                  <w:pPr>
                    <w:spacing w:line="420" w:lineRule="atLeast"/>
                    <w:ind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19"/>
                      <w:szCs w:val="19"/>
                    </w:rPr>
                  </w:pPr>
                  <w:r w:rsidRPr="0065061C"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19"/>
                      <w:szCs w:val="19"/>
                    </w:rPr>
                    <w:drawing>
                      <wp:inline distT="0" distB="0" distL="0" distR="0">
                        <wp:extent cx="446794" cy="446133"/>
                        <wp:effectExtent l="0" t="0" r="0" b="0"/>
                        <wp:docPr id="100010" name="Picture 1000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1856513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28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65061C" w:rsidRDefault="001B0CA4">
                  <w:pPr>
                    <w:spacing w:line="420" w:lineRule="atLeast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z w:val="28"/>
                      <w:szCs w:val="28"/>
                    </w:rPr>
                  </w:pPr>
                  <w:r w:rsidRPr="0065061C"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z w:val="28"/>
                      <w:szCs w:val="28"/>
                    </w:rPr>
                    <w:t>Education</w:t>
                  </w:r>
                </w:p>
              </w:tc>
            </w:tr>
          </w:tbl>
          <w:p w:rsidR="00056F33" w:rsidRPr="0065061C" w:rsidRDefault="00056F33">
            <w:pPr>
              <w:rPr>
                <w:vanish/>
                <w:sz w:val="21"/>
                <w:szCs w:val="21"/>
              </w:rPr>
            </w:pPr>
          </w:p>
          <w:tbl>
            <w:tblPr>
              <w:tblStyle w:val="divdocumentdivfirst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20"/>
              <w:gridCol w:w="6220"/>
            </w:tblGrid>
            <w:tr w:rsidR="00056F33" w:rsidRPr="00287CE9"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3E636B">
                  <w:pP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9"/>
                      <w:szCs w:val="19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9"/>
                      <w:szCs w:val="19"/>
                    </w:rPr>
                    <w:t>Jul ‘17</w:t>
                  </w:r>
                  <w:r w:rsidR="001B0CA4" w:rsidRPr="00287CE9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9"/>
                      <w:szCs w:val="19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9"/>
                      <w:szCs w:val="19"/>
                    </w:rPr>
                    <w:t>Present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</w:pPr>
                  <w:r w:rsidRPr="00287CE9"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62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pStyle w:val="divdocumenttxtBold"/>
                    <w:spacing w:after="80" w:line="32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Bachelor of Technology: Electrical and Electronics Engineering</w:t>
                  </w:r>
                </w:p>
                <w:p w:rsidR="00056F33" w:rsidRPr="00287CE9" w:rsidRDefault="001B0CA4">
                  <w:pPr>
                    <w:pStyle w:val="divdocumenttxtItl"/>
                    <w:spacing w:line="32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</w:pPr>
                  <w:proofErr w:type="spellStart"/>
                  <w:r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>M</w:t>
                  </w:r>
                  <w:r w:rsidR="00257057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>anipal</w:t>
                  </w:r>
                  <w:proofErr w:type="spellEnd"/>
                  <w:r w:rsidR="00257057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 xml:space="preserve"> Institute </w:t>
                  </w:r>
                  <w:proofErr w:type="gramStart"/>
                  <w:r w:rsidR="00257057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>Of</w:t>
                  </w:r>
                  <w:proofErr w:type="gramEnd"/>
                  <w:r w:rsidR="00257057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 xml:space="preserve"> Technology,</w:t>
                  </w:r>
                  <w:r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257057">
                    <w:rPr>
                      <w:rStyle w:val="divdocumenteducationjoblocation"/>
                      <w:rFonts w:ascii="Century Gothic" w:eastAsia="Century Gothic" w:hAnsi="Century Gothic" w:cs="Century Gothic"/>
                      <w:i/>
                      <w:color w:val="343434"/>
                      <w:spacing w:val="4"/>
                      <w:sz w:val="21"/>
                      <w:szCs w:val="21"/>
                    </w:rPr>
                    <w:t>Manipal</w:t>
                  </w:r>
                  <w:proofErr w:type="spellEnd"/>
                </w:p>
                <w:p w:rsidR="00F3111C" w:rsidRPr="00287CE9" w:rsidRDefault="001B0CA4">
                  <w:pPr>
                    <w:pStyle w:val="p"/>
                    <w:spacing w:line="320" w:lineRule="atLeas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</w:pPr>
                  <w:r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>Completed Sixth semester with CGPA 6.92</w:t>
                  </w:r>
                </w:p>
              </w:tc>
            </w:tr>
          </w:tbl>
          <w:p w:rsidR="00056F33" w:rsidRPr="00287CE9" w:rsidRDefault="00056F33">
            <w:pPr>
              <w:rPr>
                <w:vanish/>
                <w:sz w:val="21"/>
                <w:szCs w:val="21"/>
              </w:rPr>
            </w:pPr>
          </w:p>
          <w:tbl>
            <w:tblPr>
              <w:tblStyle w:val="divdocumentdiv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20"/>
              <w:gridCol w:w="6220"/>
            </w:tblGrid>
            <w:tr w:rsidR="00056F33" w:rsidRPr="00287CE9">
              <w:trPr>
                <w:tblCellSpacing w:w="0" w:type="dxa"/>
              </w:trPr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3E636B" w:rsidRDefault="003E636B">
                  <w:pPr>
                    <w:spacing w:line="32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9"/>
                      <w:szCs w:val="19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9"/>
                      <w:szCs w:val="19"/>
                    </w:rPr>
                    <w:t xml:space="preserve">Apr ’16 - </w:t>
                  </w:r>
                </w:p>
                <w:p w:rsidR="00056F33" w:rsidRPr="00287CE9" w:rsidRDefault="003E636B">
                  <w:pPr>
                    <w:spacing w:line="32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9"/>
                      <w:szCs w:val="19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9"/>
                      <w:szCs w:val="19"/>
                    </w:rPr>
                    <w:t>May ‘17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spacing w:line="32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</w:pPr>
                  <w:r w:rsidRPr="00287CE9"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62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pStyle w:val="divdocumenttxtBold"/>
                    <w:spacing w:after="80" w:line="32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12th Standard PCM (CBSE Board)</w:t>
                  </w:r>
                </w:p>
                <w:p w:rsidR="00056F33" w:rsidRPr="00287CE9" w:rsidRDefault="00257057">
                  <w:pPr>
                    <w:pStyle w:val="divdocumenttxtItl"/>
                    <w:spacing w:line="32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>Delhi Public School,</w:t>
                  </w:r>
                  <w:r w:rsidR="001B0CA4"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 xml:space="preserve"> </w:t>
                  </w:r>
                  <w:proofErr w:type="spellStart"/>
                  <w:r w:rsidR="001B0CA4"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>Bhilai</w:t>
                  </w:r>
                  <w:proofErr w:type="spellEnd"/>
                </w:p>
                <w:p w:rsidR="00056F33" w:rsidRPr="00287CE9" w:rsidRDefault="001B0CA4">
                  <w:pPr>
                    <w:pStyle w:val="p"/>
                    <w:spacing w:line="320" w:lineRule="atLeas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</w:pPr>
                  <w:r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>Percentage Acquired: 81.6%</w:t>
                  </w:r>
                </w:p>
              </w:tc>
            </w:tr>
          </w:tbl>
          <w:p w:rsidR="00056F33" w:rsidRPr="00287CE9" w:rsidRDefault="00056F33">
            <w:pPr>
              <w:rPr>
                <w:vanish/>
                <w:sz w:val="21"/>
                <w:szCs w:val="21"/>
              </w:rPr>
            </w:pPr>
          </w:p>
          <w:tbl>
            <w:tblPr>
              <w:tblStyle w:val="divdocumentdiv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20"/>
              <w:gridCol w:w="6220"/>
            </w:tblGrid>
            <w:tr w:rsidR="00056F33" w:rsidRPr="00287CE9">
              <w:trPr>
                <w:tblCellSpacing w:w="0" w:type="dxa"/>
              </w:trPr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3E636B" w:rsidRDefault="003E636B" w:rsidP="003E636B">
                  <w:pPr>
                    <w:spacing w:line="32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9"/>
                      <w:szCs w:val="19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9"/>
                      <w:szCs w:val="19"/>
                    </w:rPr>
                    <w:t>Apr ’14</w:t>
                  </w:r>
                  <w:r w:rsidR="001B0CA4" w:rsidRPr="00287CE9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9"/>
                      <w:szCs w:val="19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9"/>
                      <w:szCs w:val="19"/>
                    </w:rPr>
                    <w:t>-</w:t>
                  </w:r>
                </w:p>
                <w:p w:rsidR="00056F33" w:rsidRPr="00287CE9" w:rsidRDefault="003E636B" w:rsidP="003E636B">
                  <w:pPr>
                    <w:spacing w:line="32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9"/>
                      <w:szCs w:val="19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9"/>
                      <w:szCs w:val="19"/>
                    </w:rPr>
                    <w:t>May ‘15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spacing w:line="32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</w:pPr>
                  <w:r w:rsidRPr="00287CE9"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62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pStyle w:val="divdocumenttxtBold"/>
                    <w:spacing w:after="80" w:line="32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10th Standard (CBSE Board)</w:t>
                  </w:r>
                </w:p>
                <w:p w:rsidR="00056F33" w:rsidRPr="00287CE9" w:rsidRDefault="001B0CA4">
                  <w:pPr>
                    <w:pStyle w:val="divdocumenttxtItl"/>
                    <w:spacing w:line="32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</w:pPr>
                  <w:r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 xml:space="preserve">Delhi Public School, </w:t>
                  </w:r>
                  <w:proofErr w:type="spellStart"/>
                  <w:r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>Bhilai</w:t>
                  </w:r>
                  <w:proofErr w:type="spellEnd"/>
                </w:p>
                <w:p w:rsidR="00056F33" w:rsidRPr="00287CE9" w:rsidRDefault="001B0CA4">
                  <w:pPr>
                    <w:pStyle w:val="p"/>
                    <w:spacing w:line="320" w:lineRule="atLeas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</w:pPr>
                  <w:r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>CGPA Acquired: 10</w:t>
                  </w:r>
                </w:p>
              </w:tc>
            </w:tr>
          </w:tbl>
          <w:p w:rsidR="00056F33" w:rsidRPr="0065061C" w:rsidRDefault="00056F33">
            <w:pPr>
              <w:rPr>
                <w:vanish/>
                <w:sz w:val="21"/>
                <w:szCs w:val="21"/>
              </w:rPr>
            </w:pPr>
          </w:p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7280"/>
            </w:tblGrid>
            <w:tr w:rsidR="00056F33" w:rsidRPr="0065061C">
              <w:trPr>
                <w:tblCellSpacing w:w="0" w:type="dxa"/>
              </w:trPr>
              <w:tc>
                <w:tcPr>
                  <w:tcW w:w="7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65061C" w:rsidRDefault="001B0CA4">
                  <w:pPr>
                    <w:spacing w:line="420" w:lineRule="atLeast"/>
                    <w:ind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19"/>
                      <w:szCs w:val="19"/>
                    </w:rPr>
                  </w:pPr>
                  <w:r w:rsidRPr="0065061C"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19"/>
                      <w:szCs w:val="19"/>
                    </w:rPr>
                    <w:drawing>
                      <wp:inline distT="0" distB="0" distL="0" distR="0">
                        <wp:extent cx="446794" cy="446133"/>
                        <wp:effectExtent l="0" t="0" r="0" b="0"/>
                        <wp:docPr id="100011" name="Picture 1000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426466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65061C" w:rsidRDefault="001B0CA4">
                  <w:pPr>
                    <w:spacing w:line="420" w:lineRule="atLeast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z w:val="28"/>
                      <w:szCs w:val="28"/>
                    </w:rPr>
                  </w:pPr>
                  <w:r w:rsidRPr="0065061C"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z w:val="28"/>
                      <w:szCs w:val="28"/>
                    </w:rPr>
                    <w:t>Positions of Responsibility</w:t>
                  </w:r>
                </w:p>
              </w:tc>
            </w:tr>
          </w:tbl>
          <w:p w:rsidR="00056F33" w:rsidRPr="0065061C" w:rsidRDefault="00056F33">
            <w:pPr>
              <w:rPr>
                <w:vanish/>
                <w:sz w:val="21"/>
                <w:szCs w:val="21"/>
              </w:rPr>
            </w:pPr>
          </w:p>
          <w:tbl>
            <w:tblPr>
              <w:tblStyle w:val="divdocumentdivfirst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20"/>
              <w:gridCol w:w="6220"/>
            </w:tblGrid>
            <w:tr w:rsidR="00056F33" w:rsidRPr="0065061C"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65061C" w:rsidRDefault="003E636B">
                  <w:pP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9"/>
                      <w:szCs w:val="19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9"/>
                      <w:szCs w:val="19"/>
                    </w:rPr>
                    <w:t>Mar ‘20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65061C" w:rsidRDefault="001B0CA4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9"/>
                      <w:szCs w:val="19"/>
                    </w:rPr>
                  </w:pPr>
                  <w:r w:rsidRPr="0065061C"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9"/>
                      <w:szCs w:val="19"/>
                    </w:rPr>
                    <w:t> </w:t>
                  </w:r>
                </w:p>
              </w:tc>
              <w:tc>
                <w:tcPr>
                  <w:tcW w:w="62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3E636B" w:rsidRDefault="001B0CA4">
                  <w:pPr>
                    <w:pStyle w:val="divdocumentpaddedline"/>
                    <w:spacing w:line="32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3E636B">
                    <w:rPr>
                      <w:rStyle w:val="divdocumenttxtBoldCharacter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 xml:space="preserve">Event Head of </w:t>
                  </w:r>
                  <w:proofErr w:type="spellStart"/>
                  <w:r w:rsidRPr="003E636B">
                    <w:rPr>
                      <w:rStyle w:val="divdocumenttxtBoldCharacter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Comixtrip</w:t>
                  </w:r>
                  <w:proofErr w:type="spellEnd"/>
                </w:p>
                <w:p w:rsidR="00056F33" w:rsidRPr="00287CE9" w:rsidRDefault="001B0CA4">
                  <w:pPr>
                    <w:pStyle w:val="divdocumenttxtItl"/>
                    <w:spacing w:before="80" w:line="32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</w:pPr>
                  <w:r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>Revels</w:t>
                  </w:r>
                </w:p>
                <w:p w:rsidR="00056F33" w:rsidRPr="00287CE9" w:rsidRDefault="001B0CA4">
                  <w:pPr>
                    <w:pStyle w:val="p"/>
                    <w:spacing w:line="320" w:lineRule="atLeas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</w:pPr>
                  <w:r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 xml:space="preserve">Organized an Art competition in </w:t>
                  </w:r>
                  <w:proofErr w:type="spellStart"/>
                  <w:r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>Manipal's</w:t>
                  </w:r>
                  <w:proofErr w:type="spellEnd"/>
                  <w:r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 xml:space="preserve"> Cultural Fest</w:t>
                  </w:r>
                </w:p>
                <w:p w:rsidR="001B0CA4" w:rsidRPr="0065061C" w:rsidRDefault="001B0CA4">
                  <w:pPr>
                    <w:pStyle w:val="p"/>
                    <w:spacing w:line="320" w:lineRule="atLeas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19"/>
                      <w:szCs w:val="19"/>
                    </w:rPr>
                  </w:pPr>
                </w:p>
              </w:tc>
            </w:tr>
          </w:tbl>
          <w:p w:rsidR="00056F33" w:rsidRPr="0065061C" w:rsidRDefault="00056F33">
            <w:pPr>
              <w:rPr>
                <w:vanish/>
                <w:sz w:val="21"/>
                <w:szCs w:val="21"/>
              </w:rPr>
            </w:pPr>
          </w:p>
          <w:tbl>
            <w:tblPr>
              <w:tblStyle w:val="divdocumentdiv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20"/>
              <w:gridCol w:w="6220"/>
            </w:tblGrid>
            <w:tr w:rsidR="00056F33" w:rsidRPr="0065061C">
              <w:trPr>
                <w:tblCellSpacing w:w="0" w:type="dxa"/>
              </w:trPr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65061C" w:rsidRDefault="003E636B">
                  <w:pPr>
                    <w:spacing w:line="32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9"/>
                      <w:szCs w:val="19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9"/>
                      <w:szCs w:val="19"/>
                    </w:rPr>
                    <w:t>Oct ‘19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65061C" w:rsidRDefault="001B0CA4">
                  <w:pPr>
                    <w:spacing w:line="32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9"/>
                      <w:szCs w:val="19"/>
                    </w:rPr>
                  </w:pPr>
                  <w:r w:rsidRPr="0065061C"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9"/>
                      <w:szCs w:val="19"/>
                    </w:rPr>
                    <w:t> </w:t>
                  </w:r>
                </w:p>
              </w:tc>
              <w:tc>
                <w:tcPr>
                  <w:tcW w:w="62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3E636B" w:rsidRDefault="001B0CA4">
                  <w:pPr>
                    <w:pStyle w:val="divdocumentpaddedline"/>
                    <w:spacing w:line="32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3E636B">
                    <w:rPr>
                      <w:rStyle w:val="divdocumenttxtBoldCharacter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Event Head of Call of Duty: Modern Warfare 3</w:t>
                  </w:r>
                </w:p>
                <w:p w:rsidR="00056F33" w:rsidRPr="00287CE9" w:rsidRDefault="001B0CA4">
                  <w:pPr>
                    <w:pStyle w:val="divdocumenttxtItl"/>
                    <w:spacing w:before="80" w:line="32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</w:pPr>
                  <w:r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 xml:space="preserve">Tech </w:t>
                  </w:r>
                  <w:proofErr w:type="spellStart"/>
                  <w:r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>Tatva</w:t>
                  </w:r>
                  <w:proofErr w:type="spellEnd"/>
                </w:p>
                <w:p w:rsidR="00056F33" w:rsidRPr="00287CE9" w:rsidRDefault="001B0CA4">
                  <w:pPr>
                    <w:pStyle w:val="p"/>
                    <w:spacing w:line="320" w:lineRule="atLeas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</w:pPr>
                  <w:r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 xml:space="preserve">Organized a Gaming competition in </w:t>
                  </w:r>
                  <w:proofErr w:type="spellStart"/>
                  <w:r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>Manipal's</w:t>
                  </w:r>
                  <w:proofErr w:type="spellEnd"/>
                  <w:r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 xml:space="preserve"> Technical Fest</w:t>
                  </w:r>
                </w:p>
                <w:p w:rsidR="001B0CA4" w:rsidRPr="0065061C" w:rsidRDefault="001B0CA4">
                  <w:pPr>
                    <w:pStyle w:val="p"/>
                    <w:spacing w:line="320" w:lineRule="atLeas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19"/>
                      <w:szCs w:val="19"/>
                    </w:rPr>
                  </w:pPr>
                </w:p>
              </w:tc>
            </w:tr>
          </w:tbl>
          <w:p w:rsidR="00056F33" w:rsidRPr="0065061C" w:rsidRDefault="00056F33">
            <w:pPr>
              <w:rPr>
                <w:vanish/>
                <w:sz w:val="21"/>
                <w:szCs w:val="21"/>
              </w:rPr>
            </w:pPr>
          </w:p>
          <w:tbl>
            <w:tblPr>
              <w:tblStyle w:val="divdocumentdiv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20"/>
              <w:gridCol w:w="6220"/>
            </w:tblGrid>
            <w:tr w:rsidR="00056F33" w:rsidRPr="0065061C">
              <w:trPr>
                <w:tblCellSpacing w:w="0" w:type="dxa"/>
              </w:trPr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65061C" w:rsidRDefault="003E636B">
                  <w:pPr>
                    <w:spacing w:line="32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9"/>
                      <w:szCs w:val="19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9"/>
                      <w:szCs w:val="19"/>
                    </w:rPr>
                    <w:t>Jun ‘19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65061C" w:rsidRDefault="001B0CA4">
                  <w:pPr>
                    <w:spacing w:line="32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9"/>
                      <w:szCs w:val="19"/>
                    </w:rPr>
                  </w:pPr>
                  <w:r w:rsidRPr="0065061C"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9"/>
                      <w:szCs w:val="19"/>
                    </w:rPr>
                    <w:t> </w:t>
                  </w:r>
                </w:p>
              </w:tc>
              <w:tc>
                <w:tcPr>
                  <w:tcW w:w="62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3E636B" w:rsidRDefault="001B0CA4">
                  <w:pPr>
                    <w:pStyle w:val="divdocumentpaddedline"/>
                    <w:spacing w:line="32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3E636B">
                    <w:rPr>
                      <w:rStyle w:val="divdocumenttxtBoldCharacter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Industrial Training</w:t>
                  </w:r>
                </w:p>
                <w:p w:rsidR="00056F33" w:rsidRPr="00287CE9" w:rsidRDefault="001B0CA4">
                  <w:pPr>
                    <w:pStyle w:val="divdocumenttxtItl"/>
                    <w:spacing w:before="80" w:line="32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</w:pPr>
                  <w:proofErr w:type="spellStart"/>
                  <w:r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>Bhilai</w:t>
                  </w:r>
                  <w:proofErr w:type="spellEnd"/>
                  <w:r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 xml:space="preserve"> Steel Plant, Steel Authority of India Limited</w:t>
                  </w:r>
                </w:p>
                <w:p w:rsidR="00056F33" w:rsidRPr="0065061C" w:rsidRDefault="001B0CA4">
                  <w:pPr>
                    <w:pStyle w:val="p"/>
                    <w:spacing w:line="320" w:lineRule="atLeas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19"/>
                      <w:szCs w:val="19"/>
                    </w:rPr>
                  </w:pPr>
                  <w:r w:rsidRPr="00287C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>Worked in Electrical Repair Shop, Capital Repair and Modification (Electrical), Research and Control Lab and Main Step Down Shop (MSDS)</w:t>
                  </w:r>
                </w:p>
              </w:tc>
            </w:tr>
          </w:tbl>
          <w:p w:rsidR="00056F33" w:rsidRPr="0065061C" w:rsidRDefault="00056F33">
            <w:pPr>
              <w:rPr>
                <w:vanish/>
                <w:sz w:val="21"/>
                <w:szCs w:val="21"/>
              </w:rPr>
            </w:pPr>
          </w:p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7280"/>
            </w:tblGrid>
            <w:tr w:rsidR="00056F33" w:rsidRPr="0065061C">
              <w:trPr>
                <w:tblCellSpacing w:w="0" w:type="dxa"/>
              </w:trPr>
              <w:tc>
                <w:tcPr>
                  <w:tcW w:w="7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65061C" w:rsidRDefault="001B0CA4">
                  <w:pPr>
                    <w:spacing w:line="420" w:lineRule="atLeast"/>
                    <w:ind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19"/>
                      <w:szCs w:val="19"/>
                    </w:rPr>
                  </w:pPr>
                  <w:r w:rsidRPr="0065061C"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19"/>
                      <w:szCs w:val="19"/>
                    </w:rPr>
                    <w:drawing>
                      <wp:inline distT="0" distB="0" distL="0" distR="0">
                        <wp:extent cx="446794" cy="446133"/>
                        <wp:effectExtent l="0" t="0" r="0" b="0"/>
                        <wp:docPr id="100012" name="Picture 1000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8844257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65061C" w:rsidRDefault="001B0CA4">
                  <w:pPr>
                    <w:spacing w:line="420" w:lineRule="atLeast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z w:val="28"/>
                      <w:szCs w:val="28"/>
                    </w:rPr>
                  </w:pPr>
                  <w:r w:rsidRPr="0065061C"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z w:val="28"/>
                      <w:szCs w:val="28"/>
                    </w:rPr>
                    <w:t>Certifications</w:t>
                  </w:r>
                </w:p>
              </w:tc>
            </w:tr>
          </w:tbl>
          <w:p w:rsidR="00056F33" w:rsidRPr="0065061C" w:rsidRDefault="00056F33">
            <w:pPr>
              <w:rPr>
                <w:vanish/>
                <w:sz w:val="21"/>
                <w:szCs w:val="21"/>
              </w:rPr>
            </w:pPr>
          </w:p>
          <w:tbl>
            <w:tblPr>
              <w:tblStyle w:val="divdocumentdivfirst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20"/>
              <w:gridCol w:w="6220"/>
            </w:tblGrid>
            <w:tr w:rsidR="00056F33" w:rsidRPr="00287CE9"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3E636B">
                  <w:pPr>
                    <w:pStyle w:val="divdocumentjobdatesParagraph"/>
                    <w:spacing w:line="32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9"/>
                      <w:szCs w:val="19"/>
                    </w:rPr>
                  </w:pPr>
                  <w: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9"/>
                      <w:szCs w:val="19"/>
                    </w:rPr>
                    <w:t>Jun ‘20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pStyle w:val="divdocumentright-boxdatetablepindcellParagraph"/>
                    <w:spacing w:line="320" w:lineRule="atLeast"/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1"/>
                      <w:szCs w:val="21"/>
                    </w:rPr>
                  </w:pPr>
                  <w:r w:rsidRPr="00287CE9"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62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pStyle w:val="p"/>
                    <w:spacing w:line="32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</w:pPr>
                  <w:r w:rsidRPr="00287CE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 xml:space="preserve">Machine Learning Certifications on </w:t>
                  </w:r>
                  <w:proofErr w:type="spellStart"/>
                  <w:r w:rsidRPr="00287CE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>Kaggle</w:t>
                  </w:r>
                  <w:proofErr w:type="spellEnd"/>
                </w:p>
              </w:tc>
            </w:tr>
          </w:tbl>
          <w:p w:rsidR="00056F33" w:rsidRPr="00287CE9" w:rsidRDefault="00056F33">
            <w:pPr>
              <w:rPr>
                <w:vanish/>
                <w:sz w:val="21"/>
                <w:szCs w:val="21"/>
              </w:rPr>
            </w:pPr>
          </w:p>
          <w:tbl>
            <w:tblPr>
              <w:tblStyle w:val="divdocumentdiv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20"/>
              <w:gridCol w:w="6220"/>
            </w:tblGrid>
            <w:tr w:rsidR="00056F33" w:rsidRPr="00287CE9">
              <w:trPr>
                <w:tblCellSpacing w:w="0" w:type="dxa"/>
              </w:trPr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3E636B">
                  <w:pPr>
                    <w:pStyle w:val="divdocumentjobdatesParagraph"/>
                    <w:spacing w:line="32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9"/>
                      <w:szCs w:val="19"/>
                    </w:rPr>
                  </w:pPr>
                  <w: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9"/>
                      <w:szCs w:val="19"/>
                    </w:rPr>
                    <w:t>May ‘20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pStyle w:val="divdocumentright-boxdatetablepindcellParagraph"/>
                    <w:spacing w:line="320" w:lineRule="atLeast"/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1"/>
                      <w:szCs w:val="21"/>
                    </w:rPr>
                  </w:pPr>
                  <w:r w:rsidRPr="00287CE9"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62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pStyle w:val="p"/>
                    <w:spacing w:line="32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</w:pPr>
                  <w:r w:rsidRPr="00287CE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>Data Science Certifications on Coursera</w:t>
                  </w:r>
                </w:p>
              </w:tc>
            </w:tr>
          </w:tbl>
          <w:p w:rsidR="00056F33" w:rsidRPr="00287CE9" w:rsidRDefault="00056F33">
            <w:pPr>
              <w:rPr>
                <w:vanish/>
                <w:sz w:val="21"/>
                <w:szCs w:val="21"/>
              </w:rPr>
            </w:pPr>
          </w:p>
          <w:tbl>
            <w:tblPr>
              <w:tblStyle w:val="divdocumentdiv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20"/>
              <w:gridCol w:w="6220"/>
            </w:tblGrid>
            <w:tr w:rsidR="00056F33" w:rsidRPr="00287CE9">
              <w:trPr>
                <w:tblCellSpacing w:w="0" w:type="dxa"/>
              </w:trPr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3E636B">
                  <w:pPr>
                    <w:pStyle w:val="divdocumentjobdatesParagraph"/>
                    <w:spacing w:line="32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9"/>
                      <w:szCs w:val="19"/>
                    </w:rPr>
                  </w:pPr>
                  <w: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9"/>
                      <w:szCs w:val="19"/>
                    </w:rPr>
                    <w:t>Apr ‘20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pStyle w:val="divdocumentright-boxdatetablepindcellParagraph"/>
                    <w:spacing w:line="320" w:lineRule="atLeast"/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1"/>
                      <w:szCs w:val="21"/>
                    </w:rPr>
                  </w:pPr>
                  <w:r w:rsidRPr="00287CE9"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62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56F33" w:rsidRPr="00287CE9" w:rsidRDefault="001B0CA4">
                  <w:pPr>
                    <w:pStyle w:val="p"/>
                    <w:spacing w:line="32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</w:pPr>
                  <w:r w:rsidRPr="00287CE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1"/>
                      <w:szCs w:val="21"/>
                    </w:rPr>
                    <w:t>Digital Marketing Certifications on Coursera</w:t>
                  </w:r>
                </w:p>
              </w:tc>
            </w:tr>
          </w:tbl>
          <w:p w:rsidR="00056F33" w:rsidRPr="0065061C" w:rsidRDefault="00056F33">
            <w:pP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19"/>
                <w:szCs w:val="19"/>
              </w:rPr>
            </w:pPr>
          </w:p>
        </w:tc>
      </w:tr>
    </w:tbl>
    <w:p w:rsidR="00056F33" w:rsidRPr="0065061C" w:rsidRDefault="00056F33" w:rsidP="001B0CA4">
      <w:pPr>
        <w:rPr>
          <w:rFonts w:ascii="Century Gothic" w:eastAsia="Century Gothic" w:hAnsi="Century Gothic" w:cs="Century Gothic"/>
          <w:color w:val="343434"/>
          <w:sz w:val="19"/>
          <w:szCs w:val="19"/>
        </w:rPr>
      </w:pPr>
    </w:p>
    <w:sectPr w:rsidR="00056F33" w:rsidRPr="0065061C">
      <w:pgSz w:w="12240" w:h="15840"/>
      <w:pgMar w:top="240" w:right="240" w:bottom="24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6AC46AF0-F8B5-445F-AD11-AAFB01F0359B}"/>
    <w:embedBold r:id="rId2" w:fontKey="{7235910D-1880-4E16-A74F-E396ED7AFA3E}"/>
    <w:embedItalic r:id="rId3" w:fontKey="{F0D8946A-6797-4904-AB9D-705E6CB93345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4" w:fontKey="{343F5436-EB84-4068-B5CD-5430782BDB0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7B58C866-C885-45C3-A21E-E088023E84D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</w:compat>
  <w:rsids>
    <w:rsidRoot w:val="00056F33"/>
    <w:rsid w:val="00056F33"/>
    <w:rsid w:val="001B0CA4"/>
    <w:rsid w:val="00257057"/>
    <w:rsid w:val="00287CE9"/>
    <w:rsid w:val="003E636B"/>
    <w:rsid w:val="0065061C"/>
    <w:rsid w:val="00762A2A"/>
    <w:rsid w:val="00F3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D139F"/>
  <w15:docId w15:val="{91BC3176-848A-4B31-B7AA-91DD43B11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320" w:lineRule="atLeast"/>
    </w:pPr>
    <w:rPr>
      <w:color w:val="343434"/>
    </w:rPr>
  </w:style>
  <w:style w:type="paragraph" w:customStyle="1" w:styleId="div">
    <w:name w:val="div"/>
    <w:basedOn w:val="Normal"/>
  </w:style>
  <w:style w:type="paragraph" w:customStyle="1" w:styleId="divdocumentfirstsection">
    <w:name w:val="div_document_firstsection"/>
    <w:basedOn w:val="Normal"/>
  </w:style>
  <w:style w:type="paragraph" w:customStyle="1" w:styleId="divdocumentdivfirstparagraphPARAGRAPHNAME">
    <w:name w:val="div_document_div_firstparagraph_PARAGRAPH_NAME"/>
    <w:basedOn w:val="Normal"/>
  </w:style>
  <w:style w:type="paragraph" w:customStyle="1" w:styleId="divdocumentname">
    <w:name w:val="div_document_name"/>
    <w:basedOn w:val="Normal"/>
    <w:pPr>
      <w:spacing w:line="730" w:lineRule="atLeast"/>
    </w:pPr>
    <w:rPr>
      <w:b/>
      <w:bCs/>
      <w:color w:val="576D7B"/>
      <w:sz w:val="68"/>
      <w:szCs w:val="6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paragraph" w:customStyle="1" w:styleId="documentresumeTitle">
    <w:name w:val="document_resumeTitle"/>
    <w:basedOn w:val="Normal"/>
    <w:rPr>
      <w:color w:val="576D7B"/>
      <w:sz w:val="32"/>
      <w:szCs w:val="32"/>
    </w:rPr>
  </w:style>
  <w:style w:type="paragraph" w:customStyle="1" w:styleId="documentsummarysection">
    <w:name w:val="document_summary_section"/>
    <w:basedOn w:val="Normal"/>
  </w:style>
  <w:style w:type="paragraph" w:customStyle="1" w:styleId="divdocumentsummaryfirstparagraph">
    <w:name w:val="div_document_summary_firstparagraph"/>
    <w:basedOn w:val="Normal"/>
  </w:style>
  <w:style w:type="paragraph" w:customStyle="1" w:styleId="divdocumentsummaryparagraphsinglecolumn">
    <w:name w:val="div_document_summary_paragraph_singlecolumn"/>
    <w:basedOn w:val="Normal"/>
  </w:style>
  <w:style w:type="paragraph" w:customStyle="1" w:styleId="p">
    <w:name w:val="p"/>
    <w:basedOn w:val="Normal"/>
  </w:style>
  <w:style w:type="character" w:customStyle="1" w:styleId="divdocumentparentContainerleft-box">
    <w:name w:val="div_document_parentContainer_left-box"/>
    <w:basedOn w:val="DefaultParagraphFont"/>
  </w:style>
  <w:style w:type="paragraph" w:customStyle="1" w:styleId="divdocumentleft-boxsectionnth-child1">
    <w:name w:val="div_document_left-box_section_nth-child(1)"/>
    <w:basedOn w:val="Normal"/>
  </w:style>
  <w:style w:type="character" w:customStyle="1" w:styleId="divdocumentsectionnth-child1iconCell">
    <w:name w:val="div_document_section_nth-child(1)_iconCell"/>
    <w:basedOn w:val="DefaultParagraphFont"/>
  </w:style>
  <w:style w:type="character" w:customStyle="1" w:styleId="documentheadingIcon">
    <w:name w:val="document_headingIcon"/>
    <w:basedOn w:val="DefaultParagraphFont"/>
  </w:style>
  <w:style w:type="character" w:customStyle="1" w:styleId="divdocumentsectionnth-child1titleCell">
    <w:name w:val="div_document_section_nth-child(1)_titleCell"/>
    <w:basedOn w:val="DefaultParagraphFont"/>
  </w:style>
  <w:style w:type="character" w:customStyle="1" w:styleId="divdocumentsectiontitle">
    <w:name w:val="div_document_sectiontitle"/>
    <w:basedOn w:val="DefaultParagraphFont"/>
    <w:rPr>
      <w:color w:val="576D7B"/>
      <w:sz w:val="32"/>
      <w:szCs w:val="32"/>
    </w:rPr>
  </w:style>
  <w:style w:type="table" w:customStyle="1" w:styleId="divdocumentdivheading">
    <w:name w:val="div_document_div_heading"/>
    <w:basedOn w:val="TableNormal"/>
    <w:tblPr/>
  </w:style>
  <w:style w:type="paragraph" w:customStyle="1" w:styleId="divdocumentdivfirstparagraph">
    <w:name w:val="div_document_div_firstparagraph"/>
    <w:basedOn w:val="Normal"/>
  </w:style>
  <w:style w:type="paragraph" w:customStyle="1" w:styleId="divdocumentleft-boxSECTIONCNTCparagraphsinglecolumn">
    <w:name w:val="div_document_left-box_SECTION_CNTC_paragraph_singlecolumn"/>
    <w:basedOn w:val="Normal"/>
  </w:style>
  <w:style w:type="paragraph" w:customStyle="1" w:styleId="divdocumenttxtBold">
    <w:name w:val="div_document_txtBold"/>
    <w:basedOn w:val="Normal"/>
    <w:rPr>
      <w:b/>
      <w:bCs/>
    </w:rPr>
  </w:style>
  <w:style w:type="paragraph" w:customStyle="1" w:styleId="divdocumentword-breakParagraph">
    <w:name w:val="div_document_word-break Paragraph"/>
    <w:basedOn w:val="Normal"/>
  </w:style>
  <w:style w:type="paragraph" w:customStyle="1" w:styleId="divdocumentmt5">
    <w:name w:val="div_document_mt5"/>
    <w:basedOn w:val="Normal"/>
  </w:style>
  <w:style w:type="character" w:customStyle="1" w:styleId="divdocumentsectioniconCell">
    <w:name w:val="div_document_section_iconCell"/>
    <w:basedOn w:val="DefaultParagraphFont"/>
  </w:style>
  <w:style w:type="character" w:customStyle="1" w:styleId="divdocumentsectiontitleCell">
    <w:name w:val="div_document_section_titleCell"/>
    <w:basedOn w:val="DefaultParagraphFont"/>
  </w:style>
  <w:style w:type="character" w:customStyle="1" w:styleId="documentleftratvcell">
    <w:name w:val="document_leftratvcell"/>
    <w:basedOn w:val="DefaultParagraphFont"/>
  </w:style>
  <w:style w:type="paragraph" w:customStyle="1" w:styleId="documentratingRowratingText">
    <w:name w:val="document_ratingRow_ratingText"/>
    <w:basedOn w:val="Normal"/>
  </w:style>
  <w:style w:type="character" w:customStyle="1" w:styleId="asposepreserveoriginalpnth-last-child1">
    <w:name w:val="aspose_preserveoriginal_p_nth-last-child(1)"/>
    <w:basedOn w:val="DefaultParagraphFont"/>
  </w:style>
  <w:style w:type="character" w:customStyle="1" w:styleId="documentratingRowratingTextCharacter">
    <w:name w:val="document_ratingRow_ratingText Character"/>
    <w:basedOn w:val="DefaultParagraphFont"/>
  </w:style>
  <w:style w:type="character" w:customStyle="1" w:styleId="documentrightratvcell">
    <w:name w:val="document_rightratvcell"/>
    <w:basedOn w:val="DefaultParagraphFont"/>
  </w:style>
  <w:style w:type="paragraph" w:customStyle="1" w:styleId="documentratingRowratingWrapper">
    <w:name w:val="document_ratingRow_ratingWrapper"/>
    <w:basedOn w:val="Normal"/>
  </w:style>
  <w:style w:type="table" w:customStyle="1" w:styleId="documentratingRow">
    <w:name w:val="document_ratingRow"/>
    <w:basedOn w:val="TableNormal"/>
    <w:tblPr/>
  </w:style>
  <w:style w:type="paragraph" w:customStyle="1" w:styleId="divdocumentdivparagraph">
    <w:name w:val="div_document_div_paragraph"/>
    <w:basedOn w:val="Normal"/>
  </w:style>
  <w:style w:type="character" w:customStyle="1" w:styleId="emptymiddlecell">
    <w:name w:val="emptymiddlecell"/>
    <w:basedOn w:val="DefaultParagraphFont"/>
  </w:style>
  <w:style w:type="paragraph" w:customStyle="1" w:styleId="emptymiddlecellParagraph">
    <w:name w:val="emptymiddlecell Paragraph"/>
    <w:basedOn w:val="Normal"/>
  </w:style>
  <w:style w:type="character" w:customStyle="1" w:styleId="divdocumentparentContainerright-box">
    <w:name w:val="div_document_parentContainer_right-box"/>
    <w:basedOn w:val="DefaultParagraphFont"/>
  </w:style>
  <w:style w:type="character" w:customStyle="1" w:styleId="divdocumentright-boxpaddedlinedate-content">
    <w:name w:val="div_document_righ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  <w:rPr>
      <w:b w:val="0"/>
      <w:bCs w:val="0"/>
    </w:rPr>
  </w:style>
  <w:style w:type="paragraph" w:customStyle="1" w:styleId="divdocumenttxtItl">
    <w:name w:val="div_document_txtItl"/>
    <w:basedOn w:val="Normal"/>
    <w:rPr>
      <w:i/>
      <w:iCs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table" w:customStyle="1" w:styleId="divdocumentdivfirstparagraphTable">
    <w:name w:val="div_document_div_firstparagraph Table"/>
    <w:basedOn w:val="TableNormal"/>
    <w:tblPr/>
  </w:style>
  <w:style w:type="table" w:customStyle="1" w:styleId="divdocumentdivparagraphTable">
    <w:name w:val="div_document_div_paragraph Table"/>
    <w:basedOn w:val="TableNormal"/>
    <w:tblPr/>
  </w:style>
  <w:style w:type="paragraph" w:customStyle="1" w:styleId="divdocumentpaddedline">
    <w:name w:val="div_document_paddedline"/>
    <w:basedOn w:val="Normal"/>
  </w:style>
  <w:style w:type="character" w:customStyle="1" w:styleId="divdocumenttxtBoldCharacter">
    <w:name w:val="div_document_txtBold Character"/>
    <w:basedOn w:val="DefaultParagraphFont"/>
    <w:rPr>
      <w:b/>
      <w:bCs/>
    </w:rPr>
  </w:style>
  <w:style w:type="paragraph" w:customStyle="1" w:styleId="divdocumentjobdatesParagraph">
    <w:name w:val="div_document_jobdates Paragraph"/>
    <w:basedOn w:val="Normal"/>
    <w:rPr>
      <w:sz w:val="22"/>
      <w:szCs w:val="22"/>
    </w:rPr>
  </w:style>
  <w:style w:type="paragraph" w:customStyle="1" w:styleId="divdocumentright-boxdatetablepindcellParagraph">
    <w:name w:val="div_document_right-box_datetable_pindcell Paragraph"/>
    <w:basedOn w:val="Normal"/>
  </w:style>
  <w:style w:type="table" w:customStyle="1" w:styleId="divdocumentparentContainer">
    <w:name w:val="div_document_parentContainer"/>
    <w:basedOn w:val="TableNormal"/>
    <w:tblPr/>
  </w:style>
  <w:style w:type="character" w:styleId="Hyperlink">
    <w:name w:val="Hyperlink"/>
    <w:basedOn w:val="DefaultParagraphFont"/>
    <w:uiPriority w:val="99"/>
    <w:semiHidden/>
    <w:unhideWhenUsed/>
    <w:rsid w:val="0065061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87C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ivyanshmishra28.github.io/" TargetMode="External"/><Relationship Id="rId11" Type="http://schemas.openxmlformats.org/officeDocument/2006/relationships/image" Target="media/image6.png"/><Relationship Id="rId5" Type="http://schemas.openxmlformats.org/officeDocument/2006/relationships/hyperlink" Target="https://www.linkedin.com/in/divyanshmishra28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DivyanshMishraData Analytics Enthusiast</vt:lpstr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DivyanshMishraData Analytics Enthusiast</dc:title>
  <cp:lastModifiedBy>MAHE</cp:lastModifiedBy>
  <cp:revision>5</cp:revision>
  <dcterms:created xsi:type="dcterms:W3CDTF">2020-07-27T19:50:00Z</dcterms:created>
  <dcterms:modified xsi:type="dcterms:W3CDTF">2020-07-31T19:19:00Z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4EIAAB+LCAAAAAAABAAcmrVi60oURT9IhZhKYcTMnZiZ9fXP91UpktjOzDl7rxUbwzkK4nieR0hMFCGBJxkCFVCUg3AO4lheIXDEO0pxqFZYhd0YoIZR6cwcjHGsSbvw86Wwrf1yEUjEHs8nmRC3+7PUUBDdull2hKSb9LLU+q3VnO8Td49qtbgpBCJ2yDfBEpwtOgiwCjl9MJ01tGSUMhahL+SFAYa+/kb+/twqRfWpwZ7COh1UnAm0bulpVKV</vt:lpwstr>
  </property>
  <property fmtid="{D5CDD505-2E9C-101B-9397-08002B2CF9AE}" pid="3" name="x1ye=1">
    <vt:lpwstr>ZOnLX3fpJN55nPhgiHrlW8Ji7MF6ftMemj6sWC3fEvui83WcDlVX47zmapMSIRiBnYmXGoNFCjVB2y14eYB5jp4Hj6jNh9S1pcpwKiRm7odJtTmrfCJQ8w8Xctgd98vue4W8yvNJjHzWE0af70/8+qqHsFOHJobuytGVH0HASpK+9TLk4K9WDAXxm/54XU1k+sObFJkoQ95T7fBuCZsenA3A0XQRR+lAEVlWqlHsoD9PjrCuNoKncVi3w9zDq8s</vt:lpwstr>
  </property>
  <property fmtid="{D5CDD505-2E9C-101B-9397-08002B2CF9AE}" pid="4" name="x1ye=10">
    <vt:lpwstr>NA6W8DczrVOgTYDFZqdLICbA56kisDVdrt4nIRERBYe207tAPdgZr8aAuMbMIKPqwbeeS8MKJOYHtR2bobsxQYCvp+JiqCo/b3unDdqb1J1mxVACry6TD+GxlACv4awofTJYw0OaqQpirI1G3oi7AEW3Zrs2cB9fTrgMnUdzZGF6bbkbHJLVO9vwEl5frHbsv5uU8EjqUfWX/d61xUUIl92xYv9tzUc4yzbfC/r5c6JkGPe3UxRwUsyWnGApav1</vt:lpwstr>
  </property>
  <property fmtid="{D5CDD505-2E9C-101B-9397-08002B2CF9AE}" pid="5" name="x1ye=11">
    <vt:lpwstr>kVwslCOokC+8L9nMz4r1o5pQBIte3TXiBDSIUYliPZ9SzrHwlRYCLy0ia5LP3X6+4Ym/7RxaZU8XXy5Q/hdJKo+wtXkrFOCqnCQdxgjRF/CpxcD8X3t6AVg08k19rlTXVUCuhWvzxnsg9Xf4Jl/ojzJ6SYVGDX7VQGHm4wci9DAMA2u9wgJUmXB1cPkKkk+vrqR1d8M/+LTqQ7KBiZReggm6+QgGTJm72sGbny+xVYUlIQTxsGP7dDqqM0U0KJV</vt:lpwstr>
  </property>
  <property fmtid="{D5CDD505-2E9C-101B-9397-08002B2CF9AE}" pid="6" name="x1ye=12">
    <vt:lpwstr>LaaZA/O18m5dNXyhtq0yWwIp9U+FJi3gxtENXgFSW1hKTTHagbZP5NkiPTDCyuxM+eP15sLJPsVzrqS3Qh/k8uymve057W5lZrRsH/MQVKNq8+oMk2amEOUDmClTyda1GH4eEgWbqtMiI13QjrzkP4WSOInHhzJRd0u0jofIdq23PGh5pU4Zy0yRF6yAF7oQdeBUXSCam7FPWQ7OttYdsnMAjrdTch8tb44c9Db1lHFiB1aqYk1eRP9FXTKjXls</vt:lpwstr>
  </property>
  <property fmtid="{D5CDD505-2E9C-101B-9397-08002B2CF9AE}" pid="7" name="x1ye=13">
    <vt:lpwstr>38YdHJRuyGvhPVxMMvl5nEjuhPEl6+GjA3t/jW/RsDg6ncvhSyhEm3DHb/wEA/RZfNV1GOQjmj+QRCEaGHwcHdkicWe5R3ZirphE6FQvu+34df30gpKfPs3y8ssuZujvh77QNGrJbEp0cbmPKkHthlqcu5NYUmweLY+gEpgc3Nb/zFNwE5Ue82YmLphrEDll9EllUvdAfA+RdX3lwfoc+OtzyMO3BvjHtCR5QBtqU7fg/xou5v5D28vhwWOj9wx</vt:lpwstr>
  </property>
  <property fmtid="{D5CDD505-2E9C-101B-9397-08002B2CF9AE}" pid="8" name="x1ye=14">
    <vt:lpwstr>v+w0oTnKEvGKBoouwIWzbQFheFcZubyMndXFxjA9tzKnldfq9N9ODmY/xNfQehhxAbLTCgn9jeqkWGgPtzAkUV0nhmE8hNLnxDa8mJCQGPtlzkcsltbKK62UVVZJA/AzpVZu9c1BkfARWyxJULvDLj+Nu7HpWDUYrhgdHgrNW54xKNCPwRG7wMhxZMT0SgalWmfU6EBvjIrf9m0o9c2U6q867CyKcKaToOtRqOS6qVAADzrLKnRcHYNyVj0RR86</vt:lpwstr>
  </property>
  <property fmtid="{D5CDD505-2E9C-101B-9397-08002B2CF9AE}" pid="9" name="x1ye=15">
    <vt:lpwstr>FTvtevVRadGH7/Cyz2NVJwF4TXi75EoD+HXFVA/BARh4j4YeiipZdlfghetTgKHkPpSf/3Wr7Lw53JlXoBZdbmWFdpv6Qh06PEI7Ceg/Yj5bxVGR2yXjpBPEuZwBm4+XshEM+O5RPm0EDWwMO9He4g7NfVH5X2+678Bq3zwGRWsz1X8vYTTtIr+3TBEPOST0rJbUQt7UvO9vMVOvvl1X32D0tzSxNHKZPAYzSNMSpXMmTFYPMEsLD1SmZMruLyv</vt:lpwstr>
  </property>
  <property fmtid="{D5CDD505-2E9C-101B-9397-08002B2CF9AE}" pid="10" name="x1ye=16">
    <vt:lpwstr>Whaa1UqadVEN3rO/AzfU1FScdWbVHnCPvIhtROT8GvXM6Zcowhq6MxUDQ2cygT8jf7+7i9sNDG+xWXztp34lo1EcvUDv8hqLOuSo0F0sEH8DDaFp83khd7Twsi15W0ye38AT6jrD4mzxWX3BBxUzRviXw0H+rk4bqYlZzExcpVJ9zhGR2PsHjO787Lh790xeqmpBvzam2LiwO+jWCf8WmOr09P1LvpNJqjHIlr/56LJ75PWN59DxFVR89Uw6l7f</vt:lpwstr>
  </property>
  <property fmtid="{D5CDD505-2E9C-101B-9397-08002B2CF9AE}" pid="11" name="x1ye=17">
    <vt:lpwstr>iAkCM51mNdKjZm9CDyUgM4PsRYMwNMf3Oa8KI9ApSOt1ZGV2/WD9lBEztZO5r8jnz0evIZqgfbM/srkJT578nFgHMvNR1yp5yPuC4PlVlr18bEoR8uJoqQlxqk+uXwR/ikktf0M7enlvD94vJmGZSioe/3QQE2+Re4xWV0IDCP8Hs/Vo8caPpfW/K08bRlq25f4QypkGlAd4vkBXeV1KBDUbRldqFUkO2PglrZz4USAIZyP60CdgaG9cJ2hl/oi</vt:lpwstr>
  </property>
  <property fmtid="{D5CDD505-2E9C-101B-9397-08002B2CF9AE}" pid="12" name="x1ye=18">
    <vt:lpwstr>cgAQy9dqR2b8Qh6Z6/drjnD4dQ3BeGGJDlybz8SPE7t0K+H3DCbZJtgTWlKneV9AMzIZ5a/K7+9FRBFHLAWSrwlB9SzRAzRc36bnRctRuhj6FP8h5H6QNwBeUxqWwPGBB4ptiywzwNPtsUp/tvHrWGC41ciEh9ZGQt9yAg/VG/qoHFBOiVdJTYUFpinGuEVyWxC/GHbTWh1hOsDK6Kyhm1E9iEDRQmH+CVnDOn7rPFLDfqZj3Adz3QxJe8Y/XWX</vt:lpwstr>
  </property>
  <property fmtid="{D5CDD505-2E9C-101B-9397-08002B2CF9AE}" pid="13" name="x1ye=19">
    <vt:lpwstr>TKiurgx9mvbRGHXrIhf5krDZlJouKv2ykvomUdIEKAbex9O2tsNVJUS1f96SAIUv+AVe3qOnYIWBECtX1N7UtTzim5DvzL4mqAPUjL8MDEmarYhTHdB+uNlYoWzUfp0trP1D4rxe9obnXrYHWBIk9a2WKhstqNa1/lopOr1763VxKWKkxuqk8CJ88OTeuJ5cjR18BmuJAFWzSjXbJZ/uxaXOJ2vpf4zhM+WSAGvvIH4SWz8Zd/lbCN4+O481+yu</vt:lpwstr>
  </property>
  <property fmtid="{D5CDD505-2E9C-101B-9397-08002B2CF9AE}" pid="14" name="x1ye=2">
    <vt:lpwstr>nWibtIFL+k5vVVSg7TlGYx7TxAKi+tzpytuuZre5XPMi4yTMiJOIsIkGrbEpaod0p6gdEx8LKAlTr7vBktgyj/DtvaVsxuQP2aUSfA4mU+b/ARozwETUrVyVf8K4XDlf0RWnBbc7gYKOi3swPE8oq5dRGV7A+0Tg/NV2+ExM/nRLl583rnhmjMTpIG3C04vKD68fgoPL+MGdLNc6RtBKpo+csWIveWJVyiDJK+Ny7V+s9/sTFug9rqae1v5pxoG</vt:lpwstr>
  </property>
  <property fmtid="{D5CDD505-2E9C-101B-9397-08002B2CF9AE}" pid="15" name="x1ye=20">
    <vt:lpwstr>tHcqcz8Z9B0zkCZuujloewkxOPwEE7SPemaoHVxi4uAXhx7aWVAfgULzHXMCXCRu3nJF+9XP8YE14mHnwu9TBH3hwFd/jwoI5sO+S41ER0dVoZOdZdQUL4iXkP2rYv0lOxkNA7VJe5szxY32gfJXggQ3xGqSMKqziEPR3KrAPKuOmC76iR5KuFlBS3pbyfBHJHtVoEb+nV3MXLlLuDlEpYdg6a5eNoevvR7IFLbv+JVGogA6/nbXsKHH8kjGPyc</vt:lpwstr>
  </property>
  <property fmtid="{D5CDD505-2E9C-101B-9397-08002B2CF9AE}" pid="16" name="x1ye=21">
    <vt:lpwstr>xakFuxv+sXYZ+c14Ri/kS+U2syykdkGXWivSELFBhtJjIsa523cL1Fw2KAVGUzW/xBsFZ1SfkGvaPD/oYlOuCRGSigdyrj85ShMrrz3gJwfOlZ9OqCEB+hLlLLu4TIdz1PRLezBZo88X83IORrFYKLXv9G2GYkgXaz84l4z7fwRLwC8bLhHbuDkq/ORR+U/tF2Fa8rL441LPpJWpen4tMLxkEpigEyedVMC/tVsQ0g06GnxmdValg6D2y5c/fiy</vt:lpwstr>
  </property>
  <property fmtid="{D5CDD505-2E9C-101B-9397-08002B2CF9AE}" pid="17" name="x1ye=22">
    <vt:lpwstr>87IBNGfI5/j/c7JXqIiAQlJ52GJ3sFuYhP9UZ2wz8oQSsbOgVDE8O3lUcnxoe8Z7D083dwfeSjJsN9VKbYD1FVvkgGxgW6jqeJbJx2JzTC/duH7W8H8L8MyDav0+E9iRA1dA4MpR1naJQsAIyfbm2pUiWrIc56IBfu8OLd/Ofr50kNK/75EPXH3Pbfcqx4NozAwZDr2w4/f7ovAay7CiHfQlQvHOgu8d40GXI3vp+Cn64wY4BnBjk02U3ld64aA</vt:lpwstr>
  </property>
  <property fmtid="{D5CDD505-2E9C-101B-9397-08002B2CF9AE}" pid="18" name="x1ye=23">
    <vt:lpwstr>ulIFbXRfFcJFwf85Csig0+JRl2y46iTJe1T7+C1suzJa1X/w+kViRQ41Iqf8MAKViqKKE5EL/Wh+PyWI4aIcrxm6Q61DE6q3d3FLJSktO4YSfB7dbOFNUGZFslPlWzGqV7Dt7EiD3+sIcaMFiByu759XwfZPkFy4EetoiqFwJ/nztgqpPBmckSuRhH999FiwOLsjYB2ca/2wImLX0M3aSopB0J/YlpiJPh7PV8Re4KOCiHpLDB4l1jGusouE7IO</vt:lpwstr>
  </property>
  <property fmtid="{D5CDD505-2E9C-101B-9397-08002B2CF9AE}" pid="19" name="x1ye=24">
    <vt:lpwstr>C0V35K2pdK+18DAXUEtPhoK2CritMzaN6/13LKu1BgiNzHtsF6+2jwRMJ/FsOYOP4m7MtNKvcpRRPLZR6DAvvyrtixb5qleONThTcOMxEHzVnB/9Fduf53Z/ISpYf3iptDTncjZjNGyT6unQNoj3zazbUycq/X0kY6hrrEQiv149/eZvpcdeZ1qRtbtyPtbvfUMiKV9lYXJKcbrlGji+fuNs8/7QD5PTVniL2bwz/V5yn5sqXZe4DvoUwIFwVRf</vt:lpwstr>
  </property>
  <property fmtid="{D5CDD505-2E9C-101B-9397-08002B2CF9AE}" pid="20" name="x1ye=25">
    <vt:lpwstr>xJKqjs+MRkO/B/aMa1IeaKN10/M89TKtUL78U1u381aC/k6uzQCoZmSA3mk3AyzZsAGwsE3x7COsgU5sQF9rc+51CsqlrnhK0z2Ru0dLf4IIIoV3ZKUgWafv5fDfLfr5BAT6SOKEN1lU/SFDeVBTXVf3yCciWU7lumlFDcpYtQ4mgs2v//pCsOH6QJMex+ySlohluuDXqHQ3a0hVqKizfABX7IMiZn43NgBfrjDdbSYhtJEr7/Qu6qqSLD2jD6G</vt:lpwstr>
  </property>
  <property fmtid="{D5CDD505-2E9C-101B-9397-08002B2CF9AE}" pid="21" name="x1ye=26">
    <vt:lpwstr>JA4MvLTlXiAjPFdGBoTqs3++b6Ca6Zgh9t7jMfgx63dOXFv5vsERTH8BtGw8KJTVu4qSwc61n8fJUd6F9Nnm664IrxdADIhMUP95tR2eFDKJ51dj3tHqQtoVwGoJ5eqgq/zSm2dBDFzKnxV1cpv/GTYVZvgB9MqsfN5kFmKMNOoa8DNil7bSYCXDQwpLL0TBebxkfxtiyU6yAc28sd55P5b11ErqTEH3lnU3lVN0A/j+EoXjtKed/tZi+N3d57n</vt:lpwstr>
  </property>
  <property fmtid="{D5CDD505-2E9C-101B-9397-08002B2CF9AE}" pid="22" name="x1ye=27">
    <vt:lpwstr>x+nqVaKCM7ztIbAtWwDFW3fQI3Gc2BWMLeDTbbYjOT6GnJpCL+mNmMPh9jMeIo7g5cEkHYYAceTjWGgtPeuA9DbIPprI0vL7SWlZG39OvVIfsER3TsIQwTT8XjCaggzEh8EJH8HjxeR9QPY3JSzKrWnch/Ql8bi8KLJ3ikTAog7KOb7R7fExdPvA9vDuFPicJQbFOP0VCh3PdxU54+K8YmB2naRiidIk298Ft6hkYZ+qC5eO4jsICXnkZ8JoMIY</vt:lpwstr>
  </property>
  <property fmtid="{D5CDD505-2E9C-101B-9397-08002B2CF9AE}" pid="23" name="x1ye=28">
    <vt:lpwstr>AuLCiGKKU+/kzCm0lqe3XySCXsvCkOTQK620TdMYlnSZ2jxSOfmvaoCWOwUtsLjNqQB2DzNqsHj47/yWolec8WOn9HhwsmXZFmrFP0HIMpTDnSLu1z17T6KhBbnbapYCiYrkS3JUs7/sj0TvSVMh0G/UKRFuvTVi2IvoUNnS7p3KgFvkpcgtorwCU00O48VtqRPpYlasUwerwoqaJ+rbcfaA1sgg4MpJ2RgIuuCTl77mSKWk0k4KbVvL7iFocan</vt:lpwstr>
  </property>
  <property fmtid="{D5CDD505-2E9C-101B-9397-08002B2CF9AE}" pid="24" name="x1ye=29">
    <vt:lpwstr>3wd6cOiorAedbwQtXCiTXq81J9jeUDGeq9XS0lkYTRtbasoN7bT8t23D/nDsW2YT4Az1i4iMU4qi2ggOhuTMN0xxlWz356xrz4ucDuodvUSn0bNiW2APJUnO/5+NOGNSRazFXPWCVDJudvlxAiA+IJDzlLxcs1X+wTAaVcP33/o3hmNhT90Ia3GiBTI1doR4/SrPK/zWeX1LzQkjcV2GzKhPEWR+Yeyo53MzKX+rZ1rymCiwhQJPJsfXNBVsSJx</vt:lpwstr>
  </property>
  <property fmtid="{D5CDD505-2E9C-101B-9397-08002B2CF9AE}" pid="25" name="x1ye=3">
    <vt:lpwstr>ZIPtJxnLA2LX8eN4nXfH8K4wwfPvWrp0hEWK3M/XC7EmbgycCU9XeKPELEipHWP7gAW/h3/stTdYEo5rkrr4CWkP6XYMDVMpUdhgsc68/gO3zWBnnTLRkhuRjR1T/2+3UcEBNB/LY6nQPmEz2Th44QI/cIV6eTsMQdpbmoUiWxKCrpBPv/AbIVsbaqOA4zN7PHwNzKNqPkniSkUk+q1/52CiO7oIYvXONqRcNsd2uG7bAr+fSsaCc+a9gEeBIH1</vt:lpwstr>
  </property>
  <property fmtid="{D5CDD505-2E9C-101B-9397-08002B2CF9AE}" pid="26" name="x1ye=30">
    <vt:lpwstr>WF2LrMN81eIYt3N0CAEhUwf7s6T+rCIykQ5E42XzemBn36m/8MMu1oLvV8WOQmdOlFBs2MvuBlbdZ//3r+t85zyOQvfo05P9vW7rQhQI/MUV2CCaLu17Eco5LHb46B8sJc91Nkt7W7lzCbGbZVYKw25uB32AD3jH45/LRQbxTwv8SeYJeGc4HR533jFYQDDkRZF6X8rYD2wTpWl2vDsjO5f4xwo8r5W/qA7gB/EoEVPMuQ2ZPsWFWOAYTWDjQHY</vt:lpwstr>
  </property>
  <property fmtid="{D5CDD505-2E9C-101B-9397-08002B2CF9AE}" pid="27" name="x1ye=31">
    <vt:lpwstr>HvU5VdCYSBXKQXYMddZkn6X1v+1ZuKnolwxAKKT8A6fJBxCCve3zbsXCydOD1RSyi4KBuzD1xhFMfrUB7bjIS56in/bagBc2BKW4zK8XDvS+JbOwR4egLuWSTxVTO9E/cdXys4NPvRXTVypwjxBXzkvU5O//0kZfQSKIbgz6lQ66y73pzntbV2LQXimx6lIojq/VH9r1oRuhaeS5gZPn6acBhq4C+h4S4FhAOCPq4D9R/OPkdJ+CZxXJVh2DOfD</vt:lpwstr>
  </property>
  <property fmtid="{D5CDD505-2E9C-101B-9397-08002B2CF9AE}" pid="28" name="x1ye=32">
    <vt:lpwstr>vJcqdAUqTDqk1qzsAluVsWC+WD9+OParhoboc4zZ3e+b8y1K4ZwBilBf7FtB+LzBiAqsBMV5m97hDk7lASV3tYvTtZCmsr+vGhLPXYCllSP1p8n8A3aamRLxedSwrzgx3SFE2feJj9+VBk1arW8iC8QDa2RP+oDSF70FWIPMd1knX2du48400nq1mGdYZNh/iKJLYB0BERbWBonh4jGy6cC2jKJbe+1hWtv7QMfADPrIwSGezpJCTeg/5a5My6p</vt:lpwstr>
  </property>
  <property fmtid="{D5CDD505-2E9C-101B-9397-08002B2CF9AE}" pid="29" name="x1ye=33">
    <vt:lpwstr>rGOYXQFdGfuQA7prblrXxO2SPufrjGAP5a7Bx+LOfM2qUZnyZemI/bC8DoawHvfxz4k1/nNXMVZgSDg7OrvnDlF+G8CptoGwzIGjVadJfYKEUzlnksms7vlpeF47wNIO3cPXt707xHep3XnKNXDqi7rIeE+n75sE9HERrCuxFZD4APPj3xpr7znzhX8ooA/iEMMbt/jqKjpVyQlR74HkPvogUDR0iFXPhl/uM/iq08jMHyfIVg6mqHsUyq+T/MK</vt:lpwstr>
  </property>
  <property fmtid="{D5CDD505-2E9C-101B-9397-08002B2CF9AE}" pid="30" name="x1ye=34">
    <vt:lpwstr>8kSL38Yi3EEGCD7cZcOEKGfhiKaFLMkqmuGdQVDmwsrq+o/YE/mJPliLlVzWLkYUcrbsKNsJYgR2S0EFIvIGToWBR4gIK9GCjcKsr+IAtzSf+ll0G1IFIuhJq7Elnytkotz7SQrTea34OLo8b1qwXI2DwuOJ+HnsTd7DWW+t/Byvp9/faVTbAYgBj/kfd5GJ0xv40zJPMLbGPXEKr6CckQoGoLHikU3MtQ0ms54LZ5AhlREX9yUuRxIid/zaUrZ</vt:lpwstr>
  </property>
  <property fmtid="{D5CDD505-2E9C-101B-9397-08002B2CF9AE}" pid="31" name="x1ye=35">
    <vt:lpwstr>gi5YuhQAQF5TXz3cuJUJ2hBMenUfnaLUC0t7P6pvrm0pY/gAKXdVpRSoRzu800Jvz8pGzP/d2IQGi1G+5CwvhSo3XMfZgwew2q+ju00AKc3AE+BxtqPxg+YzAW9CSOQj4RjIF8RByj3QGwRy/J2eNItxRx2pTWcJfsd3C67LRN/KLoOPPoBCMTJqKDMjNbd3RpgxbCZhSXxvaFu4WWPdD2tdc+B53RSQk/GrOHGkgdDdojEm7bTvRDVP18rP8Dw</vt:lpwstr>
  </property>
  <property fmtid="{D5CDD505-2E9C-101B-9397-08002B2CF9AE}" pid="32" name="x1ye=36">
    <vt:lpwstr>1W4bFP8dI5XoeoToNSWbMY54oLEzrM8U+q4nkfvMs0Hmhf3OasNHYRf4HsTcgGT8BjAmsd1BmxGzZbBKmiBEA2dMDjsmdVFV/kiyWI264N77bzAEvueS3lvvjZ+z9KDwwBAiCuvKdhQ30K9wzgd/nD8129z+eXJSfIvMnWTFlwnDGnfme4+8qH/dmehAfAoipF+17mZl8qVQbpCXcK05jp0rf+8OLJJ3WDR5UNDaAwfJWJEwylArA1++zRRYlGq</vt:lpwstr>
  </property>
  <property fmtid="{D5CDD505-2E9C-101B-9397-08002B2CF9AE}" pid="33" name="x1ye=37">
    <vt:lpwstr>Nt1AnBG6tkFMLn5s0kYZU+bHQO/61j0085ay5C4PJ9UlOtnWK0AF7wi3sSz8xqPwkdHaFzMjJRQ9nyCM2QpUmNfCRVlH/BPtFba45cB5Ewt0NK1PaXxLA5yDBi9MR+kxqBeSPKtm0/vvb9U4CmOFzZw9Kf24Xfbjiggmy80O5ruMPphN3mWj8kmZrw6Kj/gXSvCrSn1YdujVt1png7t32WEb0drPpAJW9VC558wB1v8oTPug6S9CUhzTkp502gb</vt:lpwstr>
  </property>
  <property fmtid="{D5CDD505-2E9C-101B-9397-08002B2CF9AE}" pid="34" name="x1ye=38">
    <vt:lpwstr>rdJI1Kaq2TtRGqMtYK928xT43nWZIKmr8BCBPkUb6FVT7FnZ5u57bFTAh4LugXiTPCVJag7JZJKZ/K1v1YYTDmASZ4C+mwiv98GFkb7q9mSjL3Lztpii+AA8D5dS2Tt5/08655OlCQeIfCEdesb2cAEF8HmwRpqnkOi5jNwcHlj9R2odkvfcE123wvy0Pb9lp+Ep0/89tcSXCu96RQsNCrITTgKOcrska/M4oiYCZotXaOhaxZ3/EvK+jEdzdqR</vt:lpwstr>
  </property>
  <property fmtid="{D5CDD505-2E9C-101B-9397-08002B2CF9AE}" pid="35" name="x1ye=39">
    <vt:lpwstr>OVfcJV2az1/7WUGH/rMBX6FxSvM0mEdlNpgcW0iiAVIQ2mY+qdyXX8lIIOZ9SPXwVNOhigZU7eJdqngz3IiBcQduXkrivYle0XpZvxL7chF/yoWyiLURSrtulgzyJuKCkfOulitM9TXdTdm6dUxflYWxum3WYHVmQAnndrItJyu0Q6kuj/aaKOdpEhSEBclls/I0UbRN7ah8gXUEuxajyLIb50Zx7WL/QPA6GjcX9+EWNO1yEC1XFwgHB6D7WfG</vt:lpwstr>
  </property>
  <property fmtid="{D5CDD505-2E9C-101B-9397-08002B2CF9AE}" pid="36" name="x1ye=4">
    <vt:lpwstr>ZK0GQJVdPsdjGcmLrXTpJMN1o4bdg5vk8/EpPL865FQJ3K0XZnCeeP9NlBNorkOhuT1XD2di0q4WjvhENzM3suyqtFBGYbRwwMnXuxOKf04JEm+/PlL3NM23yI32zN1AeczYYCLyKID3+fOLGmHHqWQllOh9zxBgi0qztAa6QGOFLX8VWRlTlnVh8oBzxI60iXOswho4W1ZCyzWMxMnG0Tfe1d7x8lsnB2ASu3XY20OT61WrQ6hmi6MHI4VV0sP</vt:lpwstr>
  </property>
  <property fmtid="{D5CDD505-2E9C-101B-9397-08002B2CF9AE}" pid="37" name="x1ye=40">
    <vt:lpwstr>APt9sPajM+rH3mD7R9kJBUlTXF7P0u+aWfKSLG93s5JFF+5O9Fe2MEgFYUQxRkcVYA8O+C1wU3SEQEtH1C9JZYD/4+/qlIpFxxYvj8TXQnHgtqkIifVRJa8hEdEGp79WYS/X562UsyZY6+GITgQo6rlnkf2KDmDy6/em2v7ENFotB0erqjsS3P+UVzrHZCSIfS3rCFsQ6VUtIan7Uiqc5UXDTrBCZV/yIJEKTTDLOSphI6OOKDO6qxa4tcjePpP</vt:lpwstr>
  </property>
  <property fmtid="{D5CDD505-2E9C-101B-9397-08002B2CF9AE}" pid="38" name="x1ye=41">
    <vt:lpwstr>/7KsPfkst7FH6YFSY+YJhFSZ8ekiI3Y9s9BbEH2ABs+jF0hVw8b8c65UktgyzlJKa/IPQHpeQlbRUbHr+YNsegR9ZY3v6V9Z9BUpi3xqfH9pgcvD38iHg2GK9qGqsbGUMJVESKM1EbiLW3+w1tgeMRJmqvHbCv9KV1/xCExtnTuKywGTitbdDbff8CXX+nVD3sTpWsrAr/xiPrKEy2UWOMg9bABHDqetZoGnWdX/yL6autSw0w/6iQWf8qJFVhr</vt:lpwstr>
  </property>
  <property fmtid="{D5CDD505-2E9C-101B-9397-08002B2CF9AE}" pid="39" name="x1ye=42">
    <vt:lpwstr>cCtPdLgN5ZsvTd9m/1f7OvsXidnPH1x9Wx59JR5WtlBogwyJHZ75hBqtuBqHXz6Yb0g6RB0a4LnwWbW0PUM5lj7xWvvtlrsN/AVHW4qOAGdIsp9WBb9uxJDwIZ4jNhzHj9cEQTUQ7LrcPzQ6BI7od6GkCTa4n7mRoN7CbG2iMA9ZymVZdKqxwPAfZiOhtC+fQ16+jqkZc7VK3isyvXNsrqKVbiF1Zt86oTGDJpfzGGnyId4FGf4dQMBF2E+5Ljp</vt:lpwstr>
  </property>
  <property fmtid="{D5CDD505-2E9C-101B-9397-08002B2CF9AE}" pid="40" name="x1ye=43">
    <vt:lpwstr>7FhI+Dms93EWLKUpdS5mxObzifwlJFDqqZ70zlz7RP3/ydoHuwzrUiqON/Ss5mbV5DV9VGIxp/Xmjfn9o/PPPdOhR5TDN40EC7yuw20/QtOAvscTJa/YSpuOgs60Zsj4lB364tDKokB5vu2sj04MLdiJbs0f7qcy8B3HQBDvZAVIeez/oIdX1Dhn6JdJxH/zRf1gkI6kdOmdmR426zuZYK9c+wXN386VULLu+xYfOiXBMu7vFDOR+cRUCdvR6ot</vt:lpwstr>
  </property>
  <property fmtid="{D5CDD505-2E9C-101B-9397-08002B2CF9AE}" pid="41" name="x1ye=44">
    <vt:lpwstr>twXMcvN/glL1J+i03zZLmSEd/Ncn+G8oqwFzKePebD4VyNuR4mefniuIe3iY/mKEMwh5M0EsHP/YB1cj2L7txmhvyQjwu+wa5Dfto3lbcvOX/jUpykpphHq5AoZnKXGZRZMopA16iB/B7w44oXV8MgeGXL4RbMm7tIqXXZGkDv7ayr7qu1t6AJs7iQKNKC/vj9+czLsNZfFKmoV5lPpMNAKIHx0kUGLZCes6IAVF+jwtPgH29eeUvsXiVS9BX8k</vt:lpwstr>
  </property>
  <property fmtid="{D5CDD505-2E9C-101B-9397-08002B2CF9AE}" pid="42" name="x1ye=45">
    <vt:lpwstr>YsY3kr5JYEgzGf6an5CqWn1bI5e6F91nSUSIJN7v5xMn08uz1OHrYrnUnjmDo+F7hq8BwBgklIwRTm5qrgyT5h7NKnBO/GjXxMTBNLWW1DC7UADLgQAaRF9gDO3dh6l0AlHJrUmcg1VO8yfzGRDm/b/ASxky8+PEO9v6bmX55ycUXbe2n+bRB7NANYtUxDDwkjlE7Zcxv+c2dLbonPWoPTCMGLD9P2nE6MCcnvz8yZVchJAJy96iB45UMPpGT8K</vt:lpwstr>
  </property>
  <property fmtid="{D5CDD505-2E9C-101B-9397-08002B2CF9AE}" pid="43" name="x1ye=46">
    <vt:lpwstr>64VIlg0cz98tOGKi9ewNRfEiHsTcDGzFyS1VHvQ4Cr6oy1uVOpsI6lOeq0vahed6JD6RA7mNklHTic2KB5kjwscj379+c+vlMO+Lx/b4oNaZTVQL4j2vjOdt+irvRP68+Hwao2MtrcH+vfU3R0OFxECHLZ18q6kcYSS/Nd9IjCMKVtU3bvgSbCpe8NR/8eUCWYoW8pEpL6M9XHRbXbLxD3cfKEZuAB8i8YFw+aIyVjzpcIFbw8f65Bb44hkgBDJ</vt:lpwstr>
  </property>
  <property fmtid="{D5CDD505-2E9C-101B-9397-08002B2CF9AE}" pid="44" name="x1ye=47">
    <vt:lpwstr>WOeHuis7VMntnvu2EITIcAfnJlvKdRWI2K3cyi8CpFPS80frQW4F1pPCYa0s7V4hz55j81IrfziyYRgAPrNZQEf7iOrNk1QX2NK1Sr/MRe+vsKHAb38UOhMh4XJz3vJDcDOJjfv9KD8kRWD/PtoaP6qffRdHlwzzulnf57zsL9WVnyI89r3zqCAgULeFtEY8b4izC76mKh5engGiL2Zk2Y4bxc/c5+f/WreqKc3PtEoqCq4lXP2kcMN6VtimP/l</vt:lpwstr>
  </property>
  <property fmtid="{D5CDD505-2E9C-101B-9397-08002B2CF9AE}" pid="45" name="x1ye=48">
    <vt:lpwstr>zU8TI/1orNepphEnRD4ZSaDvcThiPKZPmg0WsRCIHLeJfGryzfYgXgCJXLo10Ws8KwPIulY0nvT+249ARwpEG05Irv6qlwVraDaeVfA1ffixMe6bxGnmMO1usqmFAA6mSoupUM7sfUU91IhkvR/6R2tQLjwN3J+mbGz/q42rFfWwOrw2igojITZ/vlDqQfGUbYT7SPRn7WLL5AMsQnbBgzqh/m6K1gZ45VZg0kt+E5Sa/dZFvZNWF5vzwB/juPn</vt:lpwstr>
  </property>
  <property fmtid="{D5CDD505-2E9C-101B-9397-08002B2CF9AE}" pid="46" name="x1ye=49">
    <vt:lpwstr>w8cy4TE9g4XnD/5ZGi9j3p1Rj/tMiYeO87memd4/Q+RueDSa4+BTaJ+LNMJzSuVvdgc8x5Ir1L71RObGCXFk4P9gOL7rorBNjrjVk9GBb4ZajcTLDE8GLrdQVn90WKBc6JiEv7Nsk/1CzBDE2ShDlKNNxhdodgn4dZZj7rybsL1BvIK4eBVucdBGX7TalkCnqNT1w+4UwdaGSb/jU4XLe+pSfL/olP1tr3xrGnAz33nCL9kIGy/B28WlmIcVXG0</vt:lpwstr>
  </property>
  <property fmtid="{D5CDD505-2E9C-101B-9397-08002B2CF9AE}" pid="47" name="x1ye=5">
    <vt:lpwstr>lpFCOqAD5d3G+AP2tTC5tixZEAd+ytoHvRuYoBjDcxbBFb0k9valGGpZdUPOnrvmtWhx/Ovog3hwPQ/MOUP0++XEWRuKbbNTBWvkYoJLh520csnfHDDReR6oDFMCL7HFdgV7pIKCf3yjGC7jigckaPQWBgOxrSLrGb49aITUNK8t7+bzUUvgu2lofqJcLljM8xBLWXbqYf3BbXC/MGvXAH3/gOnLr3o2lxabo9dgxAe7+M/1JvvAcndmoIlx4w5</vt:lpwstr>
  </property>
  <property fmtid="{D5CDD505-2E9C-101B-9397-08002B2CF9AE}" pid="48" name="x1ye=50">
    <vt:lpwstr>ra+9eukBym0HDk2R++Cq+x8nTFOXHUEaEVnD+GmLewkoACiTIYT7FCn6VAMG2dOo/4GcgezieLK2/pQ08Z1eMKQ8E7CzOeoYcQd7lPaYEmWju6LExwC5LgIlxQUENSYC/jVh2S9CLo6mlkUbJPmBt2XMbmqrAY4d9ZM/0s5eWQZ6B2pOBDfmCBVryt+Rj35JjVTG6GaSjSHSMLHCz+yfMjxJym6JiR/km0UDXJr9RQUoaR7pd/Dk8khWzIjWUN+</vt:lpwstr>
  </property>
  <property fmtid="{D5CDD505-2E9C-101B-9397-08002B2CF9AE}" pid="49" name="x1ye=51">
    <vt:lpwstr>wmz/KDUGgZu4mcmJocpSwSzTSIsY3KGcns5NNBGPCZcKVVY/sAZttnc++9OnVWrAroog+LCCuxSp1O90d6xKAgO89kD4wCtOezPsNnUj+dHeUhaGFORvt7+5ugwD14ttCM3gOFOwjP810rymGd3C9W95G8CGtMQoJgx5ujwgoaXvpWYw7/qcaRk8DrHVf71T5iYpgLPUEWJwZw3YUID/S8FlQEvLeb6kwp29OZgIgJNcfJfEKLtxKlkxAAykEkN</vt:lpwstr>
  </property>
  <property fmtid="{D5CDD505-2E9C-101B-9397-08002B2CF9AE}" pid="50" name="x1ye=52">
    <vt:lpwstr>heHtRoqmZOV/p3BgpBsFFSOE18IHu0M4IkhkCQSRka2UVBTJXxqGPvMJawBr34f9jV+492HlSCaVV2LjLmafZVkxcrb10Z2gtVv5viD24uTfHCKrUcXaklYjX035u9dsGqTbiNbGo80yfIcLoj9A/bdTScQyihe4f/oaJh0qrLe/jQMIRT6SUFrervmHNAm+zzlqfW1ugIg9FYI55GgSS3mECo0bXmMgCRfGZdOeABAeDJe7oDldBULEO04aggw</vt:lpwstr>
  </property>
  <property fmtid="{D5CDD505-2E9C-101B-9397-08002B2CF9AE}" pid="51" name="x1ye=53">
    <vt:lpwstr>VmXnJpzEbL0B8GAquH5kIENyURcIm7LPxR65PGJU+C1uMVLKy+X1aicyzFmvDDrqVJGDzRFs6gGBVBM7UUe5UndgYDv5yEa3K325slvDlgdOG0R5Loi5SXdOkMl9Ty/CbhvCBnwV4/Z8tpAkew/NV6GI/ywUohlQAbE5AIPpE7FsDWsDIMkVj325i8OIfGOtx8sWpx0zfrHtqJt3A9WXV67+iwgFxrG8966t/wUq+J71bdCjkVC2K0A3kxIQxU5</vt:lpwstr>
  </property>
  <property fmtid="{D5CDD505-2E9C-101B-9397-08002B2CF9AE}" pid="52" name="x1ye=54">
    <vt:lpwstr>wh6ZtVW6tJtJGbSRF/owiRtyZ6+bIyTK2I30aanTak+9SPP2e4sqVQUm3Fc3cJFgL+7s0KTU3ykL9dLFiShKYkhLe8fY+m1y1V1MzAQ1IkGGycaNMElnjbUcYskTHVx3mEeZ2FR3Z+dcjztwqKFeQYZ2hjcpuslyGswubo8cuvVCrkUAJ+jG6kw2QRCEk8OJTEF4l/IUQnzJDyHdnNGfzMf1z3DikWKlz/g8GspH6M+ZPYk0KGAi6jAQGTRW8iV</vt:lpwstr>
  </property>
  <property fmtid="{D5CDD505-2E9C-101B-9397-08002B2CF9AE}" pid="53" name="x1ye=55">
    <vt:lpwstr>/jjMT5tLC23XsLH17Y1R0eeazqJ4ziIK6ft+B7iL90j1wJpO3205N8vNwT4zc09qkV7aSi6OF5nU6B6Eb9K6PAVRuUZwwJbaqufXmkpcFR2O1qAs5kuLN2qybWhxRa78nNWDjDW5ufhgwilBYOYN6vagFt3IRke1nk/yBEcGytWkVISm/FMpMBk74b6t1tNOAi8ULlwYc1Mf+PiVMqoqd28hnRnt8CyTAiucBkLyQfk3ZEBIDS6y6gtX/iFavSn</vt:lpwstr>
  </property>
  <property fmtid="{D5CDD505-2E9C-101B-9397-08002B2CF9AE}" pid="54" name="x1ye=56">
    <vt:lpwstr>Ash0rz5465Dc+18MAMM6CBmnhSqwJIz1O9tkB8AyqJ6B6JtU+YAVZW6rF+6qd6FudxXt4NhQFazsloibjTpdbhJn/v5EA6oRmow85bM7JNdzkcZ3gsZUBIhuW2TVEId9QC2KjLamG1DnFOtVSHgFEGouspPW5UHqNudrC69mkcd6kLeX6S9QI6867e5tjv0zZGrBWhlS5SKGDviA8DNBq4jWR4xFNMQwQ+h34bEMKnvDurRmL1eFAvRKDchInbT</vt:lpwstr>
  </property>
  <property fmtid="{D5CDD505-2E9C-101B-9397-08002B2CF9AE}" pid="55" name="x1ye=57">
    <vt:lpwstr>47/OAnqpXq7mp85IrSKdA/uTDcgTP0r0Pr5hZ/cZkefmbbBpho7NiJYOvxoOD9Hz+6+/rVWaeMic8miqb+NkgeyM+G9fTuodAZiSx30M34UPwCHRCI2iiIM4s7hz7Cu6sX8D5seBwTEzv2BSHDt+gYWew4RnvVXWRIuExdgjqnPv7+rxrLDyCDDCmk/x0YVHge8xteMgIJKm/7QG/6wqowRLGa76ZhZo14lnWtBUuYtXJWKrAnpz/yMPbkxX6G6</vt:lpwstr>
  </property>
  <property fmtid="{D5CDD505-2E9C-101B-9397-08002B2CF9AE}" pid="56" name="x1ye=58">
    <vt:lpwstr>Qoo5a9jpks00g2JfoYmSHCNEvTeysFykYPUgayez9sDIzx4mcxhpuH82ObEDLASZ+2kvOKRuE2Tj+JY06/aGngqJk0jwXlb85adWoX+KENdjyDDYnBDkAXAG5yOBEPuCRMNy7BhZKpbof+Qsmwp4+BClCNlwxKIVFerWnHe74SehQ3kkq/F6M1c0g02x50zUM5zJqPC9iISgYlR0Gum6Si1COnBn2gmIbbM/WnzR/wu2GM3rawHG7076AQAJaKU</vt:lpwstr>
  </property>
  <property fmtid="{D5CDD505-2E9C-101B-9397-08002B2CF9AE}" pid="57" name="x1ye=59">
    <vt:lpwstr>0jV6sv5oU7qGDc/pjCvU/Id1Wj/juCi6gXULi5exOFlzgDPKKwAGjSj2z/U2P1GYbQEALp7dRXRM9IvxW1X2zuL7tuHquve2lF8NnDlei0bjNfOwofLYHY8WcHTYAMCDvvqxlk8h4WldL4pD0rSUpCynR1+GSbbiAsy/Cs/UaV4aLk6iJff8N/PVAq2a8y0PUf3/izVWiWZrToott9BNOr4Sm6xGM2eZpj0ZXebS2Kjlngtn8La5ach/vtg/ma6</vt:lpwstr>
  </property>
  <property fmtid="{D5CDD505-2E9C-101B-9397-08002B2CF9AE}" pid="58" name="x1ye=6">
    <vt:lpwstr>oF0Jx+ONxHNXZKwlLmVvo4SLm8ESbHbl88eXlKU7KK9wOfaTe9TRUUKoHUbTwtr84549YLfIX6QH014rPhgbp7A57GxYh1DEArkiRRAzOEEf9n0Uh54d7O/V2EL3ri8kc62QzNzqBv8YgFFB6TcqT9pp81Kd45rne42csK3bDFl3qUko5zwGoih/KT8K4QCuOkN/Rpp4EddE/1ZWAJiilRnCASz6etrE9vMV3ai7v/uyFbZp0n+OPj2HP99w/+b</vt:lpwstr>
  </property>
  <property fmtid="{D5CDD505-2E9C-101B-9397-08002B2CF9AE}" pid="59" name="x1ye=60">
    <vt:lpwstr>qkn/7JJDPt2AqjjnheS6K9dbIB2Jgxl1ikrxxUacbrb0zUPCaz2dGhaVkhoFUHdbKfMSsa0gNL/Hl4/q8VxQwN/AQydOvu+vnMBKBAD80F02iDq/Q0+pzGL+ej+o+cOFBoYael1KynjbbkwGqgl6+AZ2Z9nocxNqXtZrf8OTOZPeX1syTVO0CQeNmexgIT2XCgHWwludsmHHIMQovOw2oESpnH0D1ZlKf9de5wjot2Xw7eJdbAFmlcGi+pAutJS</vt:lpwstr>
  </property>
  <property fmtid="{D5CDD505-2E9C-101B-9397-08002B2CF9AE}" pid="60" name="x1ye=61">
    <vt:lpwstr>DdkSyZlb65k2/FG15lDJi3072ohtqDzNSQv3BOIOYo5EbwgW6Isbk2sqD0zSS1UHP+WYhpygTt52Dz82i7KnvtUSnCcxcoT3iToKIPRc6PGH+0FNkPAZFhAvI5OwRAVjlSfFJVILouGGbggS6LIbE1IBEg5/Jy5HZCDPo/sawDAtlIWd9wXlj+Xw1F24RNHA0uYCC0v03u3HkFwp/yiOjTAvJiiOXVrk3Fu4LpjKtEFF3A+ozf8l5oOTukpv6/a</vt:lpwstr>
  </property>
  <property fmtid="{D5CDD505-2E9C-101B-9397-08002B2CF9AE}" pid="61" name="x1ye=62">
    <vt:lpwstr>jtNAr6g5mRgTstYH73UbbswubCHwBTFAfv2UIBPA2oKN+I2QLNiv/m/Yr/QY3Lx5euridrV/kX6X10HIDzsnQNMWL2NyvO5bJNl1mmj86nmv4Z0RfdGYU22TmMYaXQ6Yr2cDVGZ6PDHIAYDY/Mdf1aB1fcseh6FuBrGO+LawzZuFZGL1bQFnloi0TdW2fBHvzWRozD7M3moX4zT1Ttot+dkXJiJRZq99wYYlOIVS2qb2JlcOJOSL/mi4yv28+J5</vt:lpwstr>
  </property>
  <property fmtid="{D5CDD505-2E9C-101B-9397-08002B2CF9AE}" pid="62" name="x1ye=63">
    <vt:lpwstr>sMB4QsbqeEX5i61CsBF79dPcsvuoc4CtHbbrk1Cs1+nj+OQkcmuw0kZ+tR2/2NeuqgVR5mTPDSs0MZff2DtkcdtuG6zxMSF2NTYB62uJh0YZFhCaBUlVb7S89s2yDtFEWCRj70/jz7572g9oh/LkUDbn4skkR3DYFQrVqtI7qDVhEWKeNJkjFKFFyWiuJx/1B+mUsNOn3I2V5+GiQoUlumfAlA0exAl6cFGDMRALt4i8ZqbnevESgremce0UVOj</vt:lpwstr>
  </property>
  <property fmtid="{D5CDD505-2E9C-101B-9397-08002B2CF9AE}" pid="63" name="x1ye=64">
    <vt:lpwstr>2cJ/aOs84Xj6fxtSYCpgZ9d7/5ClYx2Okxgjr/kgkZv875287iiCuZCDzvT8+qTsZBXiHQ2bc+H2WObBWKMarnRC4lK25cstdYGvUf5VrLmFMckqv12A9kprZaL2UFU09O9HOaty/7hOCQQvBU+CBAg4ACuMcx/aGjOmVfTEYXKeGzRLcnAnc8WfdPylqCaay0/1vtR/WE3MrtkhopTa7t9mWXo5tUHDFy23r8cTDepalf7LU2Rcb8dt7m8EX9R</vt:lpwstr>
  </property>
  <property fmtid="{D5CDD505-2E9C-101B-9397-08002B2CF9AE}" pid="64" name="x1ye=65">
    <vt:lpwstr>KSteAD0CG79XGnZrHejWM273zOCJbYafNth57F5WYgoCJZ37aIDzcw1M/7U2UbyCemU1g5IH7aXX5IO1f7JvYCm8qZB5iQR5S4/u4uyDndtm/aCIbNhi59RcYMbMYb582hQa+vrOdBGb7pHHEQ5DEciDDwVduRVfR4Qx80xnzH56p7esaMt5yMlcMEi3gweagkT14CNlWoD00FqCrF1j2Cr6IgVjnxKuvab5Pf+d1JgGoDIFMiOEMAYOWn+HJhR</vt:lpwstr>
  </property>
  <property fmtid="{D5CDD505-2E9C-101B-9397-08002B2CF9AE}" pid="65" name="x1ye=66">
    <vt:lpwstr>7aQn9ucSOQDMm8ghVv2vTyUtazxKlioydThm19nb4RSPwZt0mddwCmDLJXb/xD+Ur+MQT0ALSeoSnALLDlwOECOUUiSKJBNONkJ+a4vaCbPsnfkJ8vLlPpb/t8a/dHfdT3iQYvndCwqc8aRBhGkcqw5vQojsSrPMzhX5hUAx/IUR2Q3eH8JevoJumnCc/0X4N1t6gQDAAA+IFc2CblXKKIkX/J3Uphy3+t2tMfT/F9NHZVVX8avS4ZQLr4DVbLv</vt:lpwstr>
  </property>
  <property fmtid="{D5CDD505-2E9C-101B-9397-08002B2CF9AE}" pid="66" name="x1ye=67">
    <vt:lpwstr>SBa6XX33OIK7ccfwbHf5vo2pFnp1HaEnDAzNeZ97PZuJ5vUoRKH1869LlcaSNPXgq9dXjyyiXMkRrxEF3yUi4EcvJXJjdgG2xI18ll1kynnGUPOCnfb0/2FdOHMVRne0OkA00pLCRj7ZWxjE8ZuRQrYfzvR2AwnkjXv7ap6Rx+whgRoJroHyoO51jEBjoXt6ER/8PlXs7ciQHv0jQwR/TPX4raTX5s1E6mhncvByEzCfz5hQ2WAQvOa9B/Xo3FO</vt:lpwstr>
  </property>
  <property fmtid="{D5CDD505-2E9C-101B-9397-08002B2CF9AE}" pid="67" name="x1ye=68">
    <vt:lpwstr>4EIAAA==</vt:lpwstr>
  </property>
  <property fmtid="{D5CDD505-2E9C-101B-9397-08002B2CF9AE}" pid="68" name="x1ye=7">
    <vt:lpwstr>UUZKmrs7QWFHOo3uH0joszuzbyg5zBiethXf2U6Pvtq4WaVL2l8fITPm72p/RUeIji8A0E0m5OAmBVs9BESrbSU3+1xN2KTE0eh4v4SWyu12yT71YaFfkSjZqt/VxSc2eGffUWflJdPA6z/WcJyEgtETlnfAKxdV7iPWayMPrZVhcUf5lBP3nEvQC9xvhqyGsR1YVBCdseFudz0qRZsc3IfpIihCanAIhqM49OA63erbFwDrQtinylEbIXgpHHV</vt:lpwstr>
  </property>
  <property fmtid="{D5CDD505-2E9C-101B-9397-08002B2CF9AE}" pid="69" name="x1ye=8">
    <vt:lpwstr>dMMQ9IrAjf1RtHHDeR1tzrbc534Z9l9qx5zqdvJf1oj3Ascs6MOAjjsPo4S1ayAI8idqPDYojFq+WwALWjrgftGEja899HW/peesh/dJ7sM8+VqUIf8K5UKvUUObAIGVLUgcIoN/Bov7ozgHyxNwN5XxxLE+f5+MZin0TJcDZVFQA+g1QLeaP3J9r0arnfimutkF/20UZDevItdbo/O5vTCXhkJk4740skE1Qr3J6ODNDSr6QHcQuK9yrdwP98a</vt:lpwstr>
  </property>
  <property fmtid="{D5CDD505-2E9C-101B-9397-08002B2CF9AE}" pid="70" name="x1ye=9">
    <vt:lpwstr>qE065myInxJqVXicXQArI1LPaHffeYFPr2aktO+xG3HpKqXlrKLQ7xIIfkJxPWnKMSvRFyZf1ypJ6X/nrR1zpoiuErkeoc1c56M8r2lZpzK/50ngT0ZmdHoHWrg/sXwlaVABy2XVFDHkrfxFzQbgsIv1qDnhRo9paUEwDYucQXCIW47xnfO6w/6U5VB8Vf8hKhotVBa/d1m/TkFWXXNqXfrTIg+FrF5hajoyO8I6x/MOmUSUZGsJvOKlVE/Lubo</vt:lpwstr>
  </property>
</Properties>
</file>